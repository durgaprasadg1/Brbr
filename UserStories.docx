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C7818">
      <w:pPr>
        <w:jc w:val="center"/>
      </w:pPr>
      <w:r>
        <w:rPr>
          <w:b/>
          <w:sz w:val="44"/>
        </w:rPr>
        <w:t>BARBER SHOP QUEUE MANAGEMENT SYSTEM</w:t>
      </w:r>
    </w:p>
    <w:p w14:paraId="28DAFB37">
      <w:pPr>
        <w:jc w:val="center"/>
      </w:pPr>
      <w:r>
        <w:rPr>
          <w:b/>
          <w:sz w:val="30"/>
        </w:rPr>
        <w:t>Complete User Story Backlog</w:t>
      </w:r>
    </w:p>
    <w:p w14:paraId="59DEEDF3">
      <w:pPr>
        <w:jc w:val="center"/>
      </w:pPr>
      <w:r>
        <w:t>Total user stories: 137</w:t>
      </w:r>
    </w:p>
    <w:p w14:paraId="26F1C39B">
      <w:pPr>
        <w:pStyle w:val="2"/>
      </w:pPr>
      <w:r>
        <w:t>Authentication &amp; User Management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C93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12F2CF5">
            <w:pPr>
              <w:spacing w:after="0" w:line="240" w:lineRule="auto"/>
            </w:pPr>
            <w:r>
              <w:rPr>
                <w:b/>
              </w:rPr>
              <w:t>US-001</w:t>
            </w:r>
          </w:p>
        </w:tc>
        <w:tc>
          <w:tcPr>
            <w:tcW w:w="5184" w:type="dxa"/>
          </w:tcPr>
          <w:p w14:paraId="180FD8A5">
            <w:pPr>
              <w:spacing w:after="0" w:line="240" w:lineRule="auto"/>
            </w:pPr>
            <w:r>
              <w:rPr>
                <w:b/>
              </w:rPr>
              <w:t>Customer Registration</w:t>
            </w:r>
          </w:p>
        </w:tc>
      </w:tr>
      <w:tr w14:paraId="77D3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A1F27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4B4F062">
            <w:pPr>
              <w:spacing w:after="0" w:line="240" w:lineRule="auto"/>
            </w:pPr>
            <w:r>
              <w:t>As a customer, I want to register using my mobile number and OTP so that I can securely use the platform.</w:t>
            </w:r>
          </w:p>
        </w:tc>
      </w:tr>
      <w:tr w14:paraId="28D0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2A800F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DBB5C9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C6A181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493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FFB68F">
            <w:pPr>
              <w:spacing w:after="0" w:line="240" w:lineRule="auto"/>
            </w:pPr>
            <w:r>
              <w:rPr>
                <w:b/>
              </w:rPr>
              <w:t>US-002</w:t>
            </w:r>
          </w:p>
        </w:tc>
        <w:tc>
          <w:tcPr>
            <w:tcW w:w="5184" w:type="dxa"/>
          </w:tcPr>
          <w:p w14:paraId="2B8D757D">
            <w:pPr>
              <w:spacing w:after="0" w:line="240" w:lineRule="auto"/>
            </w:pPr>
            <w:r>
              <w:rPr>
                <w:b/>
              </w:rPr>
              <w:t>Customer Login</w:t>
            </w:r>
          </w:p>
        </w:tc>
      </w:tr>
      <w:tr w14:paraId="2623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08637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6F004D9">
            <w:pPr>
              <w:spacing w:after="0" w:line="240" w:lineRule="auto"/>
            </w:pPr>
            <w:r>
              <w:t>As a customer, I want to log in using my verified mobile number so that I can access my account.</w:t>
            </w:r>
          </w:p>
        </w:tc>
      </w:tr>
      <w:tr w14:paraId="05756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570B6B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EFA751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01351F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5FB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198FE5">
            <w:pPr>
              <w:spacing w:after="0" w:line="240" w:lineRule="auto"/>
            </w:pPr>
            <w:r>
              <w:rPr>
                <w:b/>
              </w:rPr>
              <w:t>US-003</w:t>
            </w:r>
          </w:p>
        </w:tc>
        <w:tc>
          <w:tcPr>
            <w:tcW w:w="5184" w:type="dxa"/>
          </w:tcPr>
          <w:p w14:paraId="0D13063F">
            <w:pPr>
              <w:spacing w:after="0" w:line="240" w:lineRule="auto"/>
            </w:pPr>
            <w:r>
              <w:rPr>
                <w:b/>
              </w:rPr>
              <w:t>Owner Registration</w:t>
            </w:r>
          </w:p>
        </w:tc>
      </w:tr>
      <w:tr w14:paraId="5E68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5506B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14A6D81">
            <w:pPr>
              <w:spacing w:after="0" w:line="240" w:lineRule="auto"/>
            </w:pPr>
            <w:r>
              <w:t>As an owner, I want to register separately so that I can create and manage my barber shop.</w:t>
            </w:r>
          </w:p>
        </w:tc>
      </w:tr>
      <w:tr w14:paraId="05C8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385DC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1D7EA53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F9058A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31B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E9EB2D9">
            <w:pPr>
              <w:spacing w:after="0" w:line="240" w:lineRule="auto"/>
            </w:pPr>
            <w:r>
              <w:rPr>
                <w:b/>
              </w:rPr>
              <w:t>US-004</w:t>
            </w:r>
          </w:p>
        </w:tc>
        <w:tc>
          <w:tcPr>
            <w:tcW w:w="5184" w:type="dxa"/>
          </w:tcPr>
          <w:p w14:paraId="0CE8D24B">
            <w:pPr>
              <w:spacing w:after="0" w:line="240" w:lineRule="auto"/>
            </w:pPr>
            <w:r>
              <w:rPr>
                <w:b/>
              </w:rPr>
              <w:t>Owner Login</w:t>
            </w:r>
          </w:p>
        </w:tc>
      </w:tr>
      <w:tr w14:paraId="76E37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31E593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5E07B91">
            <w:pPr>
              <w:spacing w:after="0" w:line="240" w:lineRule="auto"/>
            </w:pPr>
            <w:r>
              <w:t>As an owner, I want to log in securely so that I can manage my shop and queue.</w:t>
            </w:r>
          </w:p>
        </w:tc>
      </w:tr>
      <w:tr w14:paraId="2D28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ADAEE8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63CD72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42600A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18F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86AF41">
            <w:pPr>
              <w:spacing w:after="0" w:line="240" w:lineRule="auto"/>
            </w:pPr>
            <w:r>
              <w:rPr>
                <w:b/>
              </w:rPr>
              <w:t>US-005</w:t>
            </w:r>
          </w:p>
        </w:tc>
        <w:tc>
          <w:tcPr>
            <w:tcW w:w="5184" w:type="dxa"/>
          </w:tcPr>
          <w:p w14:paraId="4F75B96E">
            <w:pPr>
              <w:spacing w:after="0" w:line="240" w:lineRule="auto"/>
            </w:pPr>
            <w:r>
              <w:rPr>
                <w:b/>
              </w:rPr>
              <w:t>Admin Login</w:t>
            </w:r>
          </w:p>
        </w:tc>
      </w:tr>
      <w:tr w14:paraId="27CE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DFBBD1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0203FE2">
            <w:pPr>
              <w:spacing w:after="0" w:line="240" w:lineRule="auto"/>
            </w:pPr>
            <w:r>
              <w:t>As an admin, I want to securely log in so that I can manage the platform.</w:t>
            </w:r>
          </w:p>
        </w:tc>
      </w:tr>
      <w:tr w14:paraId="7600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A5E93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265B56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018A89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185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C18823">
            <w:pPr>
              <w:spacing w:after="0" w:line="240" w:lineRule="auto"/>
            </w:pPr>
            <w:r>
              <w:rPr>
                <w:b/>
              </w:rPr>
              <w:t>US-006</w:t>
            </w:r>
          </w:p>
        </w:tc>
        <w:tc>
          <w:tcPr>
            <w:tcW w:w="5184" w:type="dxa"/>
          </w:tcPr>
          <w:p w14:paraId="4A7D40CA">
            <w:pPr>
              <w:spacing w:after="0" w:line="240" w:lineRule="auto"/>
            </w:pPr>
            <w:r>
              <w:rPr>
                <w:b/>
              </w:rPr>
              <w:t>Role-Based Access</w:t>
            </w:r>
          </w:p>
        </w:tc>
      </w:tr>
      <w:tr w14:paraId="207A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12D023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59CD710">
            <w:pPr>
              <w:spacing w:after="0" w:line="240" w:lineRule="auto"/>
            </w:pPr>
            <w:r>
              <w:t>As the system, I want to restrict features based on user roles so that users access only authorized functionality.</w:t>
            </w:r>
          </w:p>
        </w:tc>
      </w:tr>
      <w:tr w14:paraId="7FD3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90D164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D5A239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15F624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242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15AC698">
            <w:pPr>
              <w:spacing w:after="0" w:line="240" w:lineRule="auto"/>
            </w:pPr>
            <w:r>
              <w:rPr>
                <w:b/>
              </w:rPr>
              <w:t>US-007</w:t>
            </w:r>
          </w:p>
        </w:tc>
        <w:tc>
          <w:tcPr>
            <w:tcW w:w="5184" w:type="dxa"/>
          </w:tcPr>
          <w:p w14:paraId="67A1DFED">
            <w:pPr>
              <w:spacing w:after="0" w:line="240" w:lineRule="auto"/>
            </w:pPr>
            <w:r>
              <w:rPr>
                <w:b/>
              </w:rPr>
              <w:t>Logout</w:t>
            </w:r>
          </w:p>
        </w:tc>
      </w:tr>
      <w:tr w14:paraId="4044C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04CD1FA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6A83825">
            <w:pPr>
              <w:spacing w:after="0" w:line="240" w:lineRule="auto"/>
            </w:pPr>
            <w:r>
              <w:t>As a user, I want to log out so that my authenticated session is terminated.</w:t>
            </w:r>
          </w:p>
        </w:tc>
      </w:tr>
      <w:tr w14:paraId="13ED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AA822B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CAA293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102D28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5D4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0C00D9CB">
            <w:pPr>
              <w:spacing w:after="0" w:line="240" w:lineRule="auto"/>
            </w:pPr>
            <w:r>
              <w:rPr>
                <w:b/>
              </w:rPr>
              <w:t>US-008</w:t>
            </w:r>
          </w:p>
        </w:tc>
        <w:tc>
          <w:tcPr>
            <w:tcW w:w="5184" w:type="dxa"/>
          </w:tcPr>
          <w:p w14:paraId="619BF40A">
            <w:pPr>
              <w:spacing w:after="0" w:line="240" w:lineRule="auto"/>
            </w:pPr>
            <w:r>
              <w:rPr>
                <w:b/>
              </w:rPr>
              <w:t>Account Deactivation</w:t>
            </w:r>
          </w:p>
        </w:tc>
      </w:tr>
      <w:tr w14:paraId="29A4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3CAD1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9936851">
            <w:pPr>
              <w:spacing w:after="0" w:line="240" w:lineRule="auto"/>
            </w:pPr>
            <w:r>
              <w:t>As an admin, I want to deactivate a customer or owner account so that the account cannot continue using the platform.</w:t>
            </w:r>
          </w:p>
        </w:tc>
      </w:tr>
      <w:tr w14:paraId="4BF84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09216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CAEE41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59A5130"/>
    <w:p w14:paraId="3B7B403D">
      <w:pPr>
        <w:pStyle w:val="2"/>
      </w:pPr>
      <w:r>
        <w:t>Shop Management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DE5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20F4FD3">
            <w:pPr>
              <w:spacing w:after="0" w:line="240" w:lineRule="auto"/>
            </w:pPr>
            <w:r>
              <w:rPr>
                <w:b/>
              </w:rPr>
              <w:t>US-009</w:t>
            </w:r>
          </w:p>
        </w:tc>
        <w:tc>
          <w:tcPr>
            <w:tcW w:w="5184" w:type="dxa"/>
          </w:tcPr>
          <w:p w14:paraId="2823E537">
            <w:pPr>
              <w:spacing w:after="0" w:line="240" w:lineRule="auto"/>
            </w:pPr>
            <w:r>
              <w:rPr>
                <w:b/>
              </w:rPr>
              <w:t>Create Shop</w:t>
            </w:r>
          </w:p>
        </w:tc>
      </w:tr>
      <w:tr w14:paraId="56F0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FBA09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6E2B11E">
            <w:pPr>
              <w:spacing w:after="0" w:line="240" w:lineRule="auto"/>
            </w:pPr>
            <w:r>
              <w:t>As an owner, I want to create my barber shop profile so that customers can discover my shop.</w:t>
            </w:r>
          </w:p>
        </w:tc>
      </w:tr>
      <w:tr w14:paraId="791F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57BF4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979F4D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D4CA1F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578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28F1A72">
            <w:pPr>
              <w:spacing w:after="0" w:line="240" w:lineRule="auto"/>
            </w:pPr>
            <w:r>
              <w:rPr>
                <w:b/>
              </w:rPr>
              <w:t>US-010</w:t>
            </w:r>
          </w:p>
        </w:tc>
        <w:tc>
          <w:tcPr>
            <w:tcW w:w="5184" w:type="dxa"/>
          </w:tcPr>
          <w:p w14:paraId="582F472F">
            <w:pPr>
              <w:spacing w:after="0" w:line="240" w:lineRule="auto"/>
            </w:pPr>
            <w:r>
              <w:rPr>
                <w:b/>
              </w:rPr>
              <w:t>Select Shop Location</w:t>
            </w:r>
          </w:p>
        </w:tc>
      </w:tr>
      <w:tr w14:paraId="1CD0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5D8356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7C2D47F">
            <w:pPr>
              <w:spacing w:after="0" w:line="240" w:lineRule="auto"/>
            </w:pPr>
            <w:r>
              <w:t>As an owner, I want to select my shop's location on a map so that customers can accurately locate my shop.</w:t>
            </w:r>
          </w:p>
        </w:tc>
      </w:tr>
      <w:tr w14:paraId="2C62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CE5EB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1E3E3C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59B001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30B7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B22F2C">
            <w:pPr>
              <w:spacing w:after="0" w:line="240" w:lineRule="auto"/>
            </w:pPr>
            <w:r>
              <w:rPr>
                <w:b/>
              </w:rPr>
              <w:t>US-011</w:t>
            </w:r>
          </w:p>
        </w:tc>
        <w:tc>
          <w:tcPr>
            <w:tcW w:w="5184" w:type="dxa"/>
          </w:tcPr>
          <w:p w14:paraId="5825DE0F">
            <w:pPr>
              <w:spacing w:after="0" w:line="240" w:lineRule="auto"/>
            </w:pPr>
            <w:r>
              <w:rPr>
                <w:b/>
              </w:rPr>
              <w:t>Upload Shop Images</w:t>
            </w:r>
          </w:p>
        </w:tc>
      </w:tr>
      <w:tr w14:paraId="52F2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DE1F19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A41AAE4">
            <w:pPr>
              <w:spacing w:after="0" w:line="240" w:lineRule="auto"/>
            </w:pPr>
            <w:r>
              <w:t>As an owner, I want to upload shop images so that customers can visually understand my shop.</w:t>
            </w:r>
          </w:p>
        </w:tc>
      </w:tr>
      <w:tr w14:paraId="72C56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363B4B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0036F5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1CABAF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421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9697556">
            <w:pPr>
              <w:spacing w:after="0" w:line="240" w:lineRule="auto"/>
            </w:pPr>
            <w:r>
              <w:rPr>
                <w:b/>
              </w:rPr>
              <w:t>US-012</w:t>
            </w:r>
          </w:p>
        </w:tc>
        <w:tc>
          <w:tcPr>
            <w:tcW w:w="5184" w:type="dxa"/>
          </w:tcPr>
          <w:p w14:paraId="03A27C5D">
            <w:pPr>
              <w:spacing w:after="0" w:line="240" w:lineRule="auto"/>
            </w:pPr>
            <w:r>
              <w:rPr>
                <w:b/>
              </w:rPr>
              <w:t>Manage Shop Images</w:t>
            </w:r>
          </w:p>
        </w:tc>
      </w:tr>
      <w:tr w14:paraId="71150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B418DF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2C18E31">
            <w:pPr>
              <w:spacing w:after="0" w:line="240" w:lineRule="auto"/>
            </w:pPr>
            <w:r>
              <w:t>As an owner, I want to add, remove, and reorder shop images.</w:t>
            </w:r>
          </w:p>
        </w:tc>
      </w:tr>
      <w:tr w14:paraId="58E5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B5F51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3BB69E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6A5493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5F3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E41E8C">
            <w:pPr>
              <w:spacing w:after="0" w:line="240" w:lineRule="auto"/>
            </w:pPr>
            <w:r>
              <w:rPr>
                <w:b/>
              </w:rPr>
              <w:t>US-013</w:t>
            </w:r>
          </w:p>
        </w:tc>
        <w:tc>
          <w:tcPr>
            <w:tcW w:w="5184" w:type="dxa"/>
          </w:tcPr>
          <w:p w14:paraId="3567AD42">
            <w:pPr>
              <w:spacing w:after="0" w:line="240" w:lineRule="auto"/>
            </w:pPr>
            <w:r>
              <w:rPr>
                <w:b/>
              </w:rPr>
              <w:t>Edit Shop</w:t>
            </w:r>
          </w:p>
        </w:tc>
      </w:tr>
      <w:tr w14:paraId="202BE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BFF48C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3C277A2">
            <w:pPr>
              <w:spacing w:after="0" w:line="240" w:lineRule="auto"/>
            </w:pPr>
            <w:r>
              <w:t>As an owner, I want to edit my shop details so that the information remains accurate.</w:t>
            </w:r>
          </w:p>
        </w:tc>
      </w:tr>
      <w:tr w14:paraId="3382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9C5922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B84AB6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773B5C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817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985F666">
            <w:pPr>
              <w:spacing w:after="0" w:line="240" w:lineRule="auto"/>
            </w:pPr>
            <w:r>
              <w:rPr>
                <w:b/>
              </w:rPr>
              <w:t>US-014</w:t>
            </w:r>
          </w:p>
        </w:tc>
        <w:tc>
          <w:tcPr>
            <w:tcW w:w="5184" w:type="dxa"/>
          </w:tcPr>
          <w:p w14:paraId="3AA1D5D8">
            <w:pPr>
              <w:spacing w:after="0" w:line="240" w:lineRule="auto"/>
            </w:pPr>
            <w:r>
              <w:rPr>
                <w:b/>
              </w:rPr>
              <w:t>Manage Services</w:t>
            </w:r>
          </w:p>
        </w:tc>
      </w:tr>
      <w:tr w14:paraId="29DF3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33F34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2C8F319">
            <w:pPr>
              <w:spacing w:after="0" w:line="240" w:lineRule="auto"/>
            </w:pPr>
            <w:r>
              <w:t>As an owner, I want to add, edit, and remove services so that customers can see what services are available.</w:t>
            </w:r>
          </w:p>
        </w:tc>
      </w:tr>
      <w:tr w14:paraId="1B5C8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496C60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D27EF7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2EBB03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CF4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DC9328">
            <w:pPr>
              <w:spacing w:after="0" w:line="240" w:lineRule="auto"/>
            </w:pPr>
            <w:r>
              <w:rPr>
                <w:b/>
              </w:rPr>
              <w:t>US-015</w:t>
            </w:r>
          </w:p>
        </w:tc>
        <w:tc>
          <w:tcPr>
            <w:tcW w:w="5184" w:type="dxa"/>
          </w:tcPr>
          <w:p w14:paraId="49F9CF80">
            <w:pPr>
              <w:spacing w:after="0" w:line="240" w:lineRule="auto"/>
            </w:pPr>
            <w:r>
              <w:rPr>
                <w:b/>
              </w:rPr>
              <w:t>Submit Shop for Approval</w:t>
            </w:r>
          </w:p>
        </w:tc>
      </w:tr>
      <w:tr w14:paraId="1B335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4E23FA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12DA91A">
            <w:pPr>
              <w:spacing w:after="0" w:line="240" w:lineRule="auto"/>
            </w:pPr>
            <w:r>
              <w:t>As an owner, I want to submit my shop for admin approval so that it can become publicly visible.</w:t>
            </w:r>
          </w:p>
        </w:tc>
      </w:tr>
      <w:tr w14:paraId="1F1E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58971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05AA14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E02838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008F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4F3E55">
            <w:pPr>
              <w:spacing w:after="0" w:line="240" w:lineRule="auto"/>
            </w:pPr>
            <w:r>
              <w:rPr>
                <w:b/>
              </w:rPr>
              <w:t>US-016</w:t>
            </w:r>
          </w:p>
        </w:tc>
        <w:tc>
          <w:tcPr>
            <w:tcW w:w="5184" w:type="dxa"/>
          </w:tcPr>
          <w:p w14:paraId="6A4BF99E">
            <w:pPr>
              <w:spacing w:after="0" w:line="240" w:lineRule="auto"/>
            </w:pPr>
            <w:r>
              <w:rPr>
                <w:b/>
              </w:rPr>
              <w:t>Approve Shop</w:t>
            </w:r>
          </w:p>
        </w:tc>
      </w:tr>
      <w:tr w14:paraId="6708D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D4A46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F6F4F69">
            <w:pPr>
              <w:spacing w:after="0" w:line="240" w:lineRule="auto"/>
            </w:pPr>
            <w:r>
              <w:t>As an admin, I want to approve a shop so that it becomes available to customers.</w:t>
            </w:r>
          </w:p>
        </w:tc>
      </w:tr>
      <w:tr w14:paraId="78B1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CBB95B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930D5A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F097EA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772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F07B0F">
            <w:pPr>
              <w:spacing w:after="0" w:line="240" w:lineRule="auto"/>
            </w:pPr>
            <w:r>
              <w:rPr>
                <w:b/>
              </w:rPr>
              <w:t>US-017</w:t>
            </w:r>
          </w:p>
        </w:tc>
        <w:tc>
          <w:tcPr>
            <w:tcW w:w="5184" w:type="dxa"/>
          </w:tcPr>
          <w:p w14:paraId="569F0804">
            <w:pPr>
              <w:spacing w:after="0" w:line="240" w:lineRule="auto"/>
            </w:pPr>
            <w:r>
              <w:rPr>
                <w:b/>
              </w:rPr>
              <w:t>Reject Shop</w:t>
            </w:r>
          </w:p>
        </w:tc>
      </w:tr>
      <w:tr w14:paraId="6F27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D60149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3CC1B01">
            <w:pPr>
              <w:spacing w:after="0" w:line="240" w:lineRule="auto"/>
            </w:pPr>
            <w:r>
              <w:t>As an admin, I want to reject a shop with a mandatory reason so that the owner knows what needs correction.</w:t>
            </w:r>
          </w:p>
        </w:tc>
      </w:tr>
      <w:tr w14:paraId="03FB4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D9C14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C6B659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2AAD62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7E9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17A26CC">
            <w:pPr>
              <w:spacing w:after="0" w:line="240" w:lineRule="auto"/>
            </w:pPr>
            <w:r>
              <w:rPr>
                <w:b/>
              </w:rPr>
              <w:t>US-018</w:t>
            </w:r>
          </w:p>
        </w:tc>
        <w:tc>
          <w:tcPr>
            <w:tcW w:w="5184" w:type="dxa"/>
          </w:tcPr>
          <w:p w14:paraId="04EC4D94">
            <w:pPr>
              <w:spacing w:after="0" w:line="240" w:lineRule="auto"/>
            </w:pPr>
            <w:r>
              <w:rPr>
                <w:b/>
              </w:rPr>
              <w:t>Resubmit Rejected Shop</w:t>
            </w:r>
          </w:p>
        </w:tc>
      </w:tr>
      <w:tr w14:paraId="56B21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F697D9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F7BFD4B">
            <w:pPr>
              <w:spacing w:after="0" w:line="240" w:lineRule="auto"/>
            </w:pPr>
            <w:r>
              <w:t>As an owner, I want to edit and resubmit my rejected shop so that it can be reviewed again.</w:t>
            </w:r>
          </w:p>
        </w:tc>
      </w:tr>
      <w:tr w14:paraId="6A90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075FCA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B9FF9F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E0CCD0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06A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65B35933">
            <w:pPr>
              <w:spacing w:after="0" w:line="240" w:lineRule="auto"/>
            </w:pPr>
            <w:r>
              <w:rPr>
                <w:b/>
              </w:rPr>
              <w:t>US-019</w:t>
            </w:r>
          </w:p>
        </w:tc>
        <w:tc>
          <w:tcPr>
            <w:tcW w:w="5184" w:type="dxa"/>
          </w:tcPr>
          <w:p w14:paraId="7CFE240B">
            <w:pPr>
              <w:spacing w:after="0" w:line="240" w:lineRule="auto"/>
            </w:pPr>
            <w:r>
              <w:rPr>
                <w:b/>
              </w:rPr>
              <w:t>Disable Shop</w:t>
            </w:r>
          </w:p>
        </w:tc>
      </w:tr>
      <w:tr w14:paraId="5236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75E23C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C7D0C35">
            <w:pPr>
              <w:spacing w:after="0" w:line="240" w:lineRule="auto"/>
            </w:pPr>
            <w:r>
              <w:t>As an admin, I want to disable a shop so that it is no longer available to customers.</w:t>
            </w:r>
          </w:p>
        </w:tc>
      </w:tr>
      <w:tr w14:paraId="23A6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C84DE2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D46B21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8D2406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DDD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5CB3E0E">
            <w:pPr>
              <w:spacing w:after="0" w:line="240" w:lineRule="auto"/>
            </w:pPr>
            <w:r>
              <w:rPr>
                <w:b/>
              </w:rPr>
              <w:t>US-020</w:t>
            </w:r>
          </w:p>
        </w:tc>
        <w:tc>
          <w:tcPr>
            <w:tcW w:w="5184" w:type="dxa"/>
          </w:tcPr>
          <w:p w14:paraId="264E9C08">
            <w:pPr>
              <w:spacing w:after="0" w:line="240" w:lineRule="auto"/>
            </w:pPr>
            <w:r>
              <w:rPr>
                <w:b/>
              </w:rPr>
              <w:t>Open Shop</w:t>
            </w:r>
          </w:p>
        </w:tc>
      </w:tr>
      <w:tr w14:paraId="6BACB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D805E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F181821">
            <w:pPr>
              <w:spacing w:after="0" w:line="240" w:lineRule="auto"/>
            </w:pPr>
            <w:r>
              <w:t>As an owner, I want to manually open my shop so that customers can submit queue requests.</w:t>
            </w:r>
          </w:p>
        </w:tc>
      </w:tr>
      <w:tr w14:paraId="5DFD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89387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45825C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597AE1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714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1617929">
            <w:pPr>
              <w:spacing w:after="0" w:line="240" w:lineRule="auto"/>
            </w:pPr>
            <w:r>
              <w:rPr>
                <w:b/>
              </w:rPr>
              <w:t>US-021</w:t>
            </w:r>
          </w:p>
        </w:tc>
        <w:tc>
          <w:tcPr>
            <w:tcW w:w="5184" w:type="dxa"/>
          </w:tcPr>
          <w:p w14:paraId="44FD7CBE">
            <w:pPr>
              <w:spacing w:after="0" w:line="240" w:lineRule="auto"/>
            </w:pPr>
            <w:r>
              <w:rPr>
                <w:b/>
              </w:rPr>
              <w:t>Close Shop</w:t>
            </w:r>
          </w:p>
        </w:tc>
      </w:tr>
      <w:tr w14:paraId="471E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836365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785B0C4">
            <w:pPr>
              <w:spacing w:after="0" w:line="240" w:lineRule="auto"/>
            </w:pPr>
            <w:r>
              <w:t>As an owner, I want to close my shop so that new queue requests cannot be submitted.</w:t>
            </w:r>
          </w:p>
        </w:tc>
      </w:tr>
      <w:tr w14:paraId="6F00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A024F9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EDB40F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09F4BE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520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233776">
            <w:pPr>
              <w:spacing w:after="0" w:line="240" w:lineRule="auto"/>
            </w:pPr>
            <w:r>
              <w:rPr>
                <w:b/>
              </w:rPr>
              <w:t>US-022</w:t>
            </w:r>
          </w:p>
        </w:tc>
        <w:tc>
          <w:tcPr>
            <w:tcW w:w="5184" w:type="dxa"/>
          </w:tcPr>
          <w:p w14:paraId="38616DC4">
            <w:pPr>
              <w:spacing w:after="0" w:line="240" w:lineRule="auto"/>
            </w:pPr>
            <w:r>
              <w:rPr>
                <w:b/>
              </w:rPr>
              <w:t>Automatic Shop Closing</w:t>
            </w:r>
          </w:p>
        </w:tc>
      </w:tr>
      <w:tr w14:paraId="6599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BA710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1B23D91">
            <w:pPr>
              <w:spacing w:after="0" w:line="240" w:lineRule="auto"/>
            </w:pPr>
            <w:r>
              <w:t>As the system, I want to close the shop at its configured closing time so that it does not remain operational beyond its schedule.</w:t>
            </w:r>
          </w:p>
        </w:tc>
      </w:tr>
      <w:tr w14:paraId="603E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FF1C1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E16913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75D8250"/>
    <w:p w14:paraId="0CAEBAA3">
      <w:pPr>
        <w:pStyle w:val="2"/>
      </w:pPr>
      <w:r>
        <w:t>Customer Shop Discovery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7F0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4354657">
            <w:pPr>
              <w:spacing w:after="0" w:line="240" w:lineRule="auto"/>
            </w:pPr>
            <w:r>
              <w:rPr>
                <w:b/>
              </w:rPr>
              <w:t>US-023</w:t>
            </w:r>
          </w:p>
        </w:tc>
        <w:tc>
          <w:tcPr>
            <w:tcW w:w="5184" w:type="dxa"/>
          </w:tcPr>
          <w:p w14:paraId="6F31BC62">
            <w:pPr>
              <w:spacing w:after="0" w:line="240" w:lineRule="auto"/>
            </w:pPr>
            <w:r>
              <w:rPr>
                <w:b/>
              </w:rPr>
              <w:t>View Available Shops</w:t>
            </w:r>
          </w:p>
        </w:tc>
      </w:tr>
      <w:tr w14:paraId="45CBF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95A11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7C3045E">
            <w:pPr>
              <w:spacing w:after="0" w:line="240" w:lineRule="auto"/>
            </w:pPr>
            <w:r>
              <w:t>As a customer, I want to see active and open barber shops so that I can choose where to get a haircut.</w:t>
            </w:r>
          </w:p>
        </w:tc>
      </w:tr>
      <w:tr w14:paraId="1A189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B2BD14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25DCD4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039ABA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D28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04FFC5C">
            <w:pPr>
              <w:spacing w:after="0" w:line="240" w:lineRule="auto"/>
            </w:pPr>
            <w:r>
              <w:rPr>
                <w:b/>
              </w:rPr>
              <w:t>US-024</w:t>
            </w:r>
          </w:p>
        </w:tc>
        <w:tc>
          <w:tcPr>
            <w:tcW w:w="5184" w:type="dxa"/>
          </w:tcPr>
          <w:p w14:paraId="068D1F71">
            <w:pPr>
              <w:spacing w:after="0" w:line="240" w:lineRule="auto"/>
            </w:pPr>
            <w:r>
              <w:rPr>
                <w:b/>
              </w:rPr>
              <w:t>Search Shops</w:t>
            </w:r>
          </w:p>
        </w:tc>
      </w:tr>
      <w:tr w14:paraId="162E6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B02C1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0551D7F">
            <w:pPr>
              <w:spacing w:after="0" w:line="240" w:lineRule="auto"/>
            </w:pPr>
            <w:r>
              <w:t>As a customer, I want to search shops by name, area, and services so that I can quickly find a suitable shop.</w:t>
            </w:r>
          </w:p>
        </w:tc>
      </w:tr>
      <w:tr w14:paraId="1651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660E1D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47A79F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DF9391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BCD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8162673">
            <w:pPr>
              <w:spacing w:after="0" w:line="240" w:lineRule="auto"/>
            </w:pPr>
            <w:r>
              <w:rPr>
                <w:b/>
              </w:rPr>
              <w:t>US-025</w:t>
            </w:r>
          </w:p>
        </w:tc>
        <w:tc>
          <w:tcPr>
            <w:tcW w:w="5184" w:type="dxa"/>
          </w:tcPr>
          <w:p w14:paraId="2929E349">
            <w:pPr>
              <w:spacing w:after="0" w:line="240" w:lineRule="auto"/>
            </w:pPr>
            <w:r>
              <w:rPr>
                <w:b/>
              </w:rPr>
              <w:t>Sort Shops</w:t>
            </w:r>
          </w:p>
        </w:tc>
      </w:tr>
      <w:tr w14:paraId="434F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871FA1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8DC3ACD">
            <w:pPr>
              <w:spacing w:after="0" w:line="240" w:lineRule="auto"/>
            </w:pPr>
            <w:r>
              <w:t>As a customer, I want to sort shops by distance, waiting time, and price so that I can compare them according to my needs.</w:t>
            </w:r>
          </w:p>
        </w:tc>
      </w:tr>
      <w:tr w14:paraId="3C4C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B64ACB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2B67DC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F31003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886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99A2F7D">
            <w:pPr>
              <w:spacing w:after="0" w:line="240" w:lineRule="auto"/>
            </w:pPr>
            <w:r>
              <w:rPr>
                <w:b/>
              </w:rPr>
              <w:t>US-026</w:t>
            </w:r>
          </w:p>
        </w:tc>
        <w:tc>
          <w:tcPr>
            <w:tcW w:w="5184" w:type="dxa"/>
          </w:tcPr>
          <w:p w14:paraId="1B7F7BFD">
            <w:pPr>
              <w:spacing w:after="0" w:line="240" w:lineRule="auto"/>
            </w:pPr>
            <w:r>
              <w:rPr>
                <w:b/>
              </w:rPr>
              <w:t>Filter Shops</w:t>
            </w:r>
          </w:p>
        </w:tc>
      </w:tr>
      <w:tr w14:paraId="7648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6E1413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CD789CA">
            <w:pPr>
              <w:spacing w:after="0" w:line="240" w:lineRule="auto"/>
            </w:pPr>
            <w:r>
              <w:t>As a customer, I want to filter shops by location/distance, price, and queue/waiting time.</w:t>
            </w:r>
          </w:p>
        </w:tc>
      </w:tr>
      <w:tr w14:paraId="2F669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0069464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96EEEB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703EF6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6F8B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5C1779">
            <w:pPr>
              <w:spacing w:after="0" w:line="240" w:lineRule="auto"/>
            </w:pPr>
            <w:r>
              <w:rPr>
                <w:b/>
              </w:rPr>
              <w:t>US-027</w:t>
            </w:r>
          </w:p>
        </w:tc>
        <w:tc>
          <w:tcPr>
            <w:tcW w:w="5184" w:type="dxa"/>
          </w:tcPr>
          <w:p w14:paraId="54A5B697">
            <w:pPr>
              <w:spacing w:after="0" w:line="240" w:lineRule="auto"/>
            </w:pPr>
            <w:r>
              <w:rPr>
                <w:b/>
              </w:rPr>
              <w:t>View Shop Details</w:t>
            </w:r>
          </w:p>
        </w:tc>
      </w:tr>
      <w:tr w14:paraId="05D0B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4D2C58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6B9CDBC">
            <w:pPr>
              <w:spacing w:after="0" w:line="240" w:lineRule="auto"/>
            </w:pPr>
            <w:r>
              <w:t>As a customer, I want to view complete shop information before deciding to join its queue.</w:t>
            </w:r>
          </w:p>
        </w:tc>
      </w:tr>
      <w:tr w14:paraId="32230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1DF03E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3342B9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156745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BE8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EE5F898">
            <w:pPr>
              <w:spacing w:after="0" w:line="240" w:lineRule="auto"/>
            </w:pPr>
            <w:r>
              <w:rPr>
                <w:b/>
              </w:rPr>
              <w:t>US-028</w:t>
            </w:r>
          </w:p>
        </w:tc>
        <w:tc>
          <w:tcPr>
            <w:tcW w:w="5184" w:type="dxa"/>
          </w:tcPr>
          <w:p w14:paraId="28464CCC">
            <w:pPr>
              <w:spacing w:after="0" w:line="240" w:lineRule="auto"/>
            </w:pPr>
            <w:r>
              <w:rPr>
                <w:b/>
              </w:rPr>
              <w:t>View Services and Prices</w:t>
            </w:r>
          </w:p>
        </w:tc>
      </w:tr>
      <w:tr w14:paraId="25B26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" w:hRule="atLeast"/>
          <w:jc w:val="center"/>
        </w:trPr>
        <w:tc>
          <w:tcPr>
            <w:tcW w:w="5184" w:type="dxa"/>
          </w:tcPr>
          <w:p w14:paraId="31FD164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236135E">
            <w:pPr>
              <w:spacing w:after="0" w:line="240" w:lineRule="auto"/>
            </w:pPr>
            <w:r>
              <w:t>As a customer, I want to see available services and their prices so that I know what I will pay.</w:t>
            </w:r>
          </w:p>
        </w:tc>
      </w:tr>
      <w:tr w14:paraId="0737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9C55E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8095D53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25B825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4AD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8810D7">
            <w:pPr>
              <w:spacing w:after="0" w:line="240" w:lineRule="auto"/>
            </w:pPr>
            <w:r>
              <w:rPr>
                <w:b/>
              </w:rPr>
              <w:t>US-029</w:t>
            </w:r>
          </w:p>
        </w:tc>
        <w:tc>
          <w:tcPr>
            <w:tcW w:w="5184" w:type="dxa"/>
          </w:tcPr>
          <w:p w14:paraId="7671944D">
            <w:pPr>
              <w:spacing w:after="0" w:line="240" w:lineRule="auto"/>
            </w:pPr>
            <w:r>
              <w:rPr>
                <w:b/>
              </w:rPr>
              <w:t>View Queue Information</w:t>
            </w:r>
          </w:p>
        </w:tc>
      </w:tr>
      <w:tr w14:paraId="70DE0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5CD69E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F87602E">
            <w:pPr>
              <w:spacing w:after="0" w:line="240" w:lineRule="auto"/>
            </w:pPr>
            <w:r>
              <w:t>As a customer, I want to see the current queue and estimated waiting time so that I can decide whether to join.</w:t>
            </w:r>
          </w:p>
        </w:tc>
      </w:tr>
      <w:tr w14:paraId="2F827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91C0DA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56F88F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A255E9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0AF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280E59">
            <w:pPr>
              <w:spacing w:after="0" w:line="240" w:lineRule="auto"/>
            </w:pPr>
            <w:r>
              <w:rPr>
                <w:b/>
              </w:rPr>
              <w:t>US-030</w:t>
            </w:r>
          </w:p>
        </w:tc>
        <w:tc>
          <w:tcPr>
            <w:tcW w:w="5184" w:type="dxa"/>
          </w:tcPr>
          <w:p w14:paraId="6FD9E432">
            <w:pPr>
              <w:spacing w:after="0" w:line="240" w:lineRule="auto"/>
            </w:pPr>
            <w:r>
              <w:rPr>
                <w:b/>
              </w:rPr>
              <w:t>View Shop Location</w:t>
            </w:r>
          </w:p>
        </w:tc>
      </w:tr>
      <w:tr w14:paraId="2649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0E1558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03CEB2A">
            <w:pPr>
              <w:spacing w:after="0" w:line="240" w:lineRule="auto"/>
            </w:pPr>
            <w:r>
              <w:t>As a customer, I want to view the shop location on a map so that I can navigate to it.</w:t>
            </w:r>
          </w:p>
        </w:tc>
      </w:tr>
      <w:tr w14:paraId="04D64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474D0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F62640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BC1484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FD5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D57E32">
            <w:pPr>
              <w:spacing w:after="0" w:line="240" w:lineRule="auto"/>
            </w:pPr>
            <w:r>
              <w:rPr>
                <w:b/>
              </w:rPr>
              <w:t>US-031</w:t>
            </w:r>
          </w:p>
        </w:tc>
        <w:tc>
          <w:tcPr>
            <w:tcW w:w="5184" w:type="dxa"/>
          </w:tcPr>
          <w:p w14:paraId="4189BBA3">
            <w:pPr>
              <w:spacing w:after="0" w:line="240" w:lineRule="auto"/>
            </w:pPr>
            <w:r>
              <w:rPr>
                <w:b/>
              </w:rPr>
              <w:t>Contact Shop</w:t>
            </w:r>
          </w:p>
        </w:tc>
      </w:tr>
      <w:tr w14:paraId="0485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D33928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D2B0432">
            <w:pPr>
              <w:spacing w:after="0" w:line="240" w:lineRule="auto"/>
            </w:pPr>
            <w:r>
              <w:t>As a customer, I want to contact the shop owner so that I can ask relevant questions.</w:t>
            </w:r>
          </w:p>
        </w:tc>
      </w:tr>
      <w:tr w14:paraId="2117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4CD446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4FB2C7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1ED883A">
      <w:bookmarkStart w:id="0" w:name="_GoBack"/>
      <w:bookmarkEnd w:id="0"/>
    </w:p>
    <w:p w14:paraId="5D779CD0">
      <w:pPr>
        <w:pStyle w:val="2"/>
      </w:pPr>
      <w:r>
        <w:t>Favorites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0050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D22F01B">
            <w:pPr>
              <w:spacing w:after="0" w:line="240" w:lineRule="auto"/>
            </w:pPr>
            <w:r>
              <w:rPr>
                <w:b/>
              </w:rPr>
              <w:t>US-032</w:t>
            </w:r>
          </w:p>
        </w:tc>
        <w:tc>
          <w:tcPr>
            <w:tcW w:w="5184" w:type="dxa"/>
          </w:tcPr>
          <w:p w14:paraId="077BAABD">
            <w:pPr>
              <w:spacing w:after="0" w:line="240" w:lineRule="auto"/>
            </w:pPr>
            <w:r>
              <w:rPr>
                <w:b/>
              </w:rPr>
              <w:t>Add Favorite Shop</w:t>
            </w:r>
          </w:p>
        </w:tc>
      </w:tr>
      <w:tr w14:paraId="4336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1472B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FC2EFD9">
            <w:pPr>
              <w:spacing w:after="0" w:line="240" w:lineRule="auto"/>
            </w:pPr>
            <w:r>
              <w:t>As a customer, I want to favorite a shop so that I can easily access it later.</w:t>
            </w:r>
          </w:p>
        </w:tc>
      </w:tr>
      <w:tr w14:paraId="2D06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F51E81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B2016F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D2242C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29C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F2EA786">
            <w:pPr>
              <w:spacing w:after="0" w:line="240" w:lineRule="auto"/>
            </w:pPr>
            <w:r>
              <w:rPr>
                <w:b/>
              </w:rPr>
              <w:t>US-033</w:t>
            </w:r>
          </w:p>
        </w:tc>
        <w:tc>
          <w:tcPr>
            <w:tcW w:w="5184" w:type="dxa"/>
          </w:tcPr>
          <w:p w14:paraId="617A57D7">
            <w:pPr>
              <w:spacing w:after="0" w:line="240" w:lineRule="auto"/>
            </w:pPr>
            <w:r>
              <w:rPr>
                <w:b/>
              </w:rPr>
              <w:t>Remove Favorite Shop</w:t>
            </w:r>
          </w:p>
        </w:tc>
      </w:tr>
      <w:tr w14:paraId="10C5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CAC152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CEC9252">
            <w:pPr>
              <w:spacing w:after="0" w:line="240" w:lineRule="auto"/>
            </w:pPr>
            <w:r>
              <w:t>As a customer, I want to remove a shop from my favorites.</w:t>
            </w:r>
          </w:p>
        </w:tc>
      </w:tr>
      <w:tr w14:paraId="18B64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DA1160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28609B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1A4D18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22D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8EACAA4">
            <w:pPr>
              <w:spacing w:after="0" w:line="240" w:lineRule="auto"/>
            </w:pPr>
            <w:r>
              <w:rPr>
                <w:b/>
              </w:rPr>
              <w:t>US-034</w:t>
            </w:r>
          </w:p>
        </w:tc>
        <w:tc>
          <w:tcPr>
            <w:tcW w:w="5184" w:type="dxa"/>
          </w:tcPr>
          <w:p w14:paraId="31644D8E">
            <w:pPr>
              <w:spacing w:after="0" w:line="240" w:lineRule="auto"/>
            </w:pPr>
            <w:r>
              <w:rPr>
                <w:b/>
              </w:rPr>
              <w:t>View Favorite Shops</w:t>
            </w:r>
          </w:p>
        </w:tc>
      </w:tr>
      <w:tr w14:paraId="1763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E74482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39C6210">
            <w:pPr>
              <w:spacing w:after="0" w:line="240" w:lineRule="auto"/>
            </w:pPr>
            <w:r>
              <w:t>As a customer, I want to view my favorite shops in one place.</w:t>
            </w:r>
          </w:p>
        </w:tc>
      </w:tr>
      <w:tr w14:paraId="3795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AFA19E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2A1DC8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5F29463"/>
    <w:p w14:paraId="0242C56E">
      <w:pPr>
        <w:pStyle w:val="2"/>
      </w:pPr>
      <w:r>
        <w:t>Queue Request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3F8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8D02DFA">
            <w:pPr>
              <w:spacing w:after="0" w:line="240" w:lineRule="auto"/>
            </w:pPr>
            <w:r>
              <w:rPr>
                <w:b/>
              </w:rPr>
              <w:t>US-035</w:t>
            </w:r>
          </w:p>
        </w:tc>
        <w:tc>
          <w:tcPr>
            <w:tcW w:w="5184" w:type="dxa"/>
          </w:tcPr>
          <w:p w14:paraId="17DBD26B">
            <w:pPr>
              <w:spacing w:after="0" w:line="240" w:lineRule="auto"/>
            </w:pPr>
            <w:r>
              <w:rPr>
                <w:b/>
              </w:rPr>
              <w:t>Select Multiple Services</w:t>
            </w:r>
          </w:p>
        </w:tc>
      </w:tr>
      <w:tr w14:paraId="0CD3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6AB48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ED72A45">
            <w:pPr>
              <w:spacing w:after="0" w:line="240" w:lineRule="auto"/>
            </w:pPr>
            <w:r>
              <w:t>As a customer, I want to select multiple services before joining a queue so that I can request everything I need.</w:t>
            </w:r>
          </w:p>
        </w:tc>
      </w:tr>
      <w:tr w14:paraId="6B06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868081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85B984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0E0EFA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6E3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049033A">
            <w:pPr>
              <w:spacing w:after="0" w:line="240" w:lineRule="auto"/>
            </w:pPr>
            <w:r>
              <w:rPr>
                <w:b/>
              </w:rPr>
              <w:t>US-036</w:t>
            </w:r>
          </w:p>
        </w:tc>
        <w:tc>
          <w:tcPr>
            <w:tcW w:w="5184" w:type="dxa"/>
          </w:tcPr>
          <w:p w14:paraId="61D8D3B3">
            <w:pPr>
              <w:spacing w:after="0" w:line="240" w:lineRule="auto"/>
            </w:pPr>
            <w:r>
              <w:rPr>
                <w:b/>
              </w:rPr>
              <w:t>View Request Amount</w:t>
            </w:r>
          </w:p>
        </w:tc>
      </w:tr>
      <w:tr w14:paraId="0070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107722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CF11A7B">
            <w:pPr>
              <w:spacing w:after="0" w:line="240" w:lineRule="auto"/>
            </w:pPr>
            <w:r>
              <w:t>As a customer, I want to see the total amount for my selected services before payment.</w:t>
            </w:r>
          </w:p>
        </w:tc>
      </w:tr>
      <w:tr w14:paraId="5AF4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BF7086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9B808C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220627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860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A334978">
            <w:pPr>
              <w:spacing w:after="0" w:line="240" w:lineRule="auto"/>
            </w:pPr>
            <w:r>
              <w:rPr>
                <w:b/>
              </w:rPr>
              <w:t>US-037</w:t>
            </w:r>
          </w:p>
        </w:tc>
        <w:tc>
          <w:tcPr>
            <w:tcW w:w="5184" w:type="dxa"/>
          </w:tcPr>
          <w:p w14:paraId="17AFC94F">
            <w:pPr>
              <w:spacing w:after="0" w:line="240" w:lineRule="auto"/>
            </w:pPr>
            <w:r>
              <w:rPr>
                <w:b/>
              </w:rPr>
              <w:t>Pay Before Joining Queue</w:t>
            </w:r>
          </w:p>
        </w:tc>
      </w:tr>
      <w:tr w14:paraId="7D70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31B33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A08C462">
            <w:pPr>
              <w:spacing w:after="0" w:line="240" w:lineRule="auto"/>
            </w:pPr>
            <w:r>
              <w:t>As a customer, I want to pay for my selected services before entering the queue so that my request can be processed.</w:t>
            </w:r>
          </w:p>
        </w:tc>
      </w:tr>
      <w:tr w14:paraId="2267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8691A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32E862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E36D89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6E55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CDF2222">
            <w:pPr>
              <w:spacing w:after="0" w:line="240" w:lineRule="auto"/>
            </w:pPr>
            <w:r>
              <w:rPr>
                <w:b/>
              </w:rPr>
              <w:t>US-038</w:t>
            </w:r>
          </w:p>
        </w:tc>
        <w:tc>
          <w:tcPr>
            <w:tcW w:w="5184" w:type="dxa"/>
          </w:tcPr>
          <w:p w14:paraId="3E3742AA">
            <w:pPr>
              <w:spacing w:after="0" w:line="240" w:lineRule="auto"/>
            </w:pPr>
            <w:r>
              <w:rPr>
                <w:b/>
              </w:rPr>
              <w:t>Create Queue Request</w:t>
            </w:r>
          </w:p>
        </w:tc>
      </w:tr>
      <w:tr w14:paraId="71147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D4942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485B198">
            <w:pPr>
              <w:spacing w:after="0" w:line="240" w:lineRule="auto"/>
            </w:pPr>
            <w:r>
              <w:t>As a customer, I want to submit a queue request after successful payment.</w:t>
            </w:r>
          </w:p>
        </w:tc>
      </w:tr>
      <w:tr w14:paraId="5341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DD4FBE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BBB3473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F0B086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6C8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8F6E893">
            <w:pPr>
              <w:spacing w:after="0" w:line="240" w:lineRule="auto"/>
            </w:pPr>
            <w:r>
              <w:rPr>
                <w:b/>
              </w:rPr>
              <w:t>US-039</w:t>
            </w:r>
          </w:p>
        </w:tc>
        <w:tc>
          <w:tcPr>
            <w:tcW w:w="5184" w:type="dxa"/>
          </w:tcPr>
          <w:p w14:paraId="79DECFAE">
            <w:pPr>
              <w:spacing w:after="0" w:line="240" w:lineRule="auto"/>
            </w:pPr>
            <w:r>
              <w:rPr>
                <w:b/>
              </w:rPr>
              <w:t>Owner Receives Queue Request</w:t>
            </w:r>
          </w:p>
        </w:tc>
      </w:tr>
      <w:tr w14:paraId="5F07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0A03C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BC0CB91">
            <w:pPr>
              <w:spacing w:after="0" w:line="240" w:lineRule="auto"/>
            </w:pPr>
            <w:r>
              <w:t>As an owner, I want to receive new queue requests so that I can decide whether to accept them.</w:t>
            </w:r>
          </w:p>
        </w:tc>
      </w:tr>
      <w:tr w14:paraId="5A9DD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01CBF9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948FA0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45CB7D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46A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D1B5DE0">
            <w:pPr>
              <w:spacing w:after="0" w:line="240" w:lineRule="auto"/>
            </w:pPr>
            <w:r>
              <w:rPr>
                <w:b/>
              </w:rPr>
              <w:t>US-040</w:t>
            </w:r>
          </w:p>
        </w:tc>
        <w:tc>
          <w:tcPr>
            <w:tcW w:w="5184" w:type="dxa"/>
          </w:tcPr>
          <w:p w14:paraId="2B292854">
            <w:pPr>
              <w:spacing w:after="0" w:line="240" w:lineRule="auto"/>
            </w:pPr>
            <w:r>
              <w:rPr>
                <w:b/>
              </w:rPr>
              <w:t>Accept Queue Request</w:t>
            </w:r>
          </w:p>
        </w:tc>
      </w:tr>
      <w:tr w14:paraId="2FA7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501B8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1110C2C">
            <w:pPr>
              <w:spacing w:after="0" w:line="240" w:lineRule="auto"/>
            </w:pPr>
            <w:r>
              <w:t>As an owner, I want to accept a customer's request so that the customer can enter the active queue.</w:t>
            </w:r>
          </w:p>
        </w:tc>
      </w:tr>
      <w:tr w14:paraId="016F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059EE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D5C4DD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FA7E17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EAA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9332D05">
            <w:pPr>
              <w:spacing w:after="0" w:line="240" w:lineRule="auto"/>
            </w:pPr>
            <w:r>
              <w:rPr>
                <w:b/>
              </w:rPr>
              <w:t>US-041</w:t>
            </w:r>
          </w:p>
        </w:tc>
        <w:tc>
          <w:tcPr>
            <w:tcW w:w="5184" w:type="dxa"/>
          </w:tcPr>
          <w:p w14:paraId="4835BC65">
            <w:pPr>
              <w:spacing w:after="0" w:line="240" w:lineRule="auto"/>
            </w:pPr>
            <w:r>
              <w:rPr>
                <w:b/>
              </w:rPr>
              <w:t>Reject Queue Request</w:t>
            </w:r>
          </w:p>
        </w:tc>
      </w:tr>
      <w:tr w14:paraId="66A98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990885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F38EE03">
            <w:pPr>
              <w:spacing w:after="0" w:line="240" w:lineRule="auto"/>
            </w:pPr>
            <w:r>
              <w:t>As an owner, I want to reject a request so that I can control which requests enter my queue.</w:t>
            </w:r>
          </w:p>
        </w:tc>
      </w:tr>
      <w:tr w14:paraId="26F5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34C57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49B959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D8F7DE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B69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11B1ED">
            <w:pPr>
              <w:spacing w:after="0" w:line="240" w:lineRule="auto"/>
            </w:pPr>
            <w:r>
              <w:rPr>
                <w:b/>
              </w:rPr>
              <w:t>US-042</w:t>
            </w:r>
          </w:p>
        </w:tc>
        <w:tc>
          <w:tcPr>
            <w:tcW w:w="5184" w:type="dxa"/>
          </w:tcPr>
          <w:p w14:paraId="2382A905">
            <w:pPr>
              <w:spacing w:after="0" w:line="240" w:lineRule="auto"/>
            </w:pPr>
            <w:r>
              <w:rPr>
                <w:b/>
              </w:rPr>
              <w:t>Request Expiration</w:t>
            </w:r>
          </w:p>
        </w:tc>
      </w:tr>
      <w:tr w14:paraId="1A8A0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14408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BB5AD4A">
            <w:pPr>
              <w:spacing w:after="0" w:line="240" w:lineRule="auto"/>
            </w:pPr>
            <w:r>
              <w:t>As the system, I want a request to expire automatically after 10 minutes if the owner does not respond.</w:t>
            </w:r>
          </w:p>
        </w:tc>
      </w:tr>
      <w:tr w14:paraId="13AC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B2EB6BE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3C212D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48FD81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CC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15087F">
            <w:pPr>
              <w:spacing w:after="0" w:line="240" w:lineRule="auto"/>
            </w:pPr>
            <w:r>
              <w:rPr>
                <w:b/>
              </w:rPr>
              <w:t>US-043</w:t>
            </w:r>
          </w:p>
        </w:tc>
        <w:tc>
          <w:tcPr>
            <w:tcW w:w="5184" w:type="dxa"/>
          </w:tcPr>
          <w:p w14:paraId="18ABF999">
            <w:pPr>
              <w:spacing w:after="0" w:line="240" w:lineRule="auto"/>
            </w:pPr>
            <w:r>
              <w:rPr>
                <w:b/>
              </w:rPr>
              <w:t>Refund on Rejection/Expiration</w:t>
            </w:r>
          </w:p>
        </w:tc>
      </w:tr>
      <w:tr w14:paraId="750F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B51B9C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ED3EBEB">
            <w:pPr>
              <w:spacing w:after="0" w:line="240" w:lineRule="auto"/>
            </w:pPr>
            <w:r>
              <w:t>As a customer, I want the payment to enter the refund workflow when my request is rejected or expires.</w:t>
            </w:r>
          </w:p>
        </w:tc>
      </w:tr>
      <w:tr w14:paraId="132B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F56A0F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EC3EC9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B29F66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C07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FAE2FD4">
            <w:pPr>
              <w:spacing w:after="0" w:line="240" w:lineRule="auto"/>
            </w:pPr>
            <w:r>
              <w:rPr>
                <w:b/>
              </w:rPr>
              <w:t>US-044</w:t>
            </w:r>
          </w:p>
        </w:tc>
        <w:tc>
          <w:tcPr>
            <w:tcW w:w="5184" w:type="dxa"/>
          </w:tcPr>
          <w:p w14:paraId="239597C0">
            <w:pPr>
              <w:spacing w:after="0" w:line="240" w:lineRule="auto"/>
            </w:pPr>
            <w:r>
              <w:rPr>
                <w:b/>
              </w:rPr>
              <w:t>Prevent Multiple Active Queues</w:t>
            </w:r>
          </w:p>
        </w:tc>
      </w:tr>
      <w:tr w14:paraId="1323F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23457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5C59FB0">
            <w:pPr>
              <w:spacing w:after="0" w:line="240" w:lineRule="auto"/>
            </w:pPr>
            <w:r>
              <w:t>As the system, I want to prevent a customer from having more than one active queue at a time.</w:t>
            </w:r>
          </w:p>
        </w:tc>
      </w:tr>
      <w:tr w14:paraId="11CF4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930FD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2D2C5A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F8ADC0F"/>
    <w:p w14:paraId="61DC27F1">
      <w:pPr>
        <w:pStyle w:val="2"/>
      </w:pPr>
      <w:r>
        <w:t>Queue Engine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347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3B29BE">
            <w:pPr>
              <w:spacing w:after="0" w:line="240" w:lineRule="auto"/>
            </w:pPr>
            <w:r>
              <w:rPr>
                <w:b/>
              </w:rPr>
              <w:t>US-045</w:t>
            </w:r>
          </w:p>
        </w:tc>
        <w:tc>
          <w:tcPr>
            <w:tcW w:w="5184" w:type="dxa"/>
          </w:tcPr>
          <w:p w14:paraId="598338EE">
            <w:pPr>
              <w:spacing w:after="0" w:line="240" w:lineRule="auto"/>
            </w:pPr>
            <w:r>
              <w:rPr>
                <w:b/>
              </w:rPr>
              <w:t>Create Queue Entry</w:t>
            </w:r>
          </w:p>
        </w:tc>
      </w:tr>
      <w:tr w14:paraId="0504E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3FAC34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D5BC7D5">
            <w:pPr>
              <w:spacing w:after="0" w:line="240" w:lineRule="auto"/>
            </w:pPr>
            <w:r>
              <w:t>As the system, I want to create a queue entry when an owner accepts a request so that the customer gets a position in the active queue.</w:t>
            </w:r>
          </w:p>
        </w:tc>
      </w:tr>
      <w:tr w14:paraId="2674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994ED9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5C1323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BB9B62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7A30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A346E41">
            <w:pPr>
              <w:spacing w:after="0" w:line="240" w:lineRule="auto"/>
            </w:pPr>
            <w:r>
              <w:rPr>
                <w:b/>
              </w:rPr>
              <w:t>US-046</w:t>
            </w:r>
          </w:p>
        </w:tc>
        <w:tc>
          <w:tcPr>
            <w:tcW w:w="5184" w:type="dxa"/>
          </w:tcPr>
          <w:p w14:paraId="389ACA8C">
            <w:pPr>
              <w:spacing w:after="0" w:line="240" w:lineRule="auto"/>
            </w:pPr>
            <w:r>
              <w:rPr>
                <w:b/>
              </w:rPr>
              <w:t>Assign Queue Position</w:t>
            </w:r>
          </w:p>
        </w:tc>
      </w:tr>
      <w:tr w14:paraId="2171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B3FC1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BEC7793">
            <w:pPr>
              <w:spacing w:after="0" w:line="240" w:lineRule="auto"/>
            </w:pPr>
            <w:r>
              <w:t>As the system, I want to assign customers positions according to FCFS ordering.</w:t>
            </w:r>
          </w:p>
        </w:tc>
      </w:tr>
      <w:tr w14:paraId="0C60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E15871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F74DEB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A319CB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F68C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F0E07B">
            <w:pPr>
              <w:spacing w:after="0" w:line="240" w:lineRule="auto"/>
            </w:pPr>
            <w:r>
              <w:rPr>
                <w:b/>
              </w:rPr>
              <w:t>US-047</w:t>
            </w:r>
          </w:p>
        </w:tc>
        <w:tc>
          <w:tcPr>
            <w:tcW w:w="5184" w:type="dxa"/>
          </w:tcPr>
          <w:p w14:paraId="2F2DDE09">
            <w:pPr>
              <w:spacing w:after="0" w:line="240" w:lineRule="auto"/>
            </w:pPr>
            <w:r>
              <w:rPr>
                <w:b/>
              </w:rPr>
              <w:t>Enforce Queue Limit</w:t>
            </w:r>
          </w:p>
        </w:tc>
      </w:tr>
      <w:tr w14:paraId="1837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9434D5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1C7D853">
            <w:pPr>
              <w:spacing w:after="0" w:line="240" w:lineRule="auto"/>
            </w:pPr>
            <w:r>
              <w:t>As the system, I want to enforce a maximum active queue size of 15 so that the queue remains manageable.</w:t>
            </w:r>
          </w:p>
        </w:tc>
      </w:tr>
      <w:tr w14:paraId="5CCC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506CBB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92B0C0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615DDF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D7F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AE9D8E">
            <w:pPr>
              <w:spacing w:after="0" w:line="240" w:lineRule="auto"/>
            </w:pPr>
            <w:r>
              <w:rPr>
                <w:b/>
              </w:rPr>
              <w:t>US-048</w:t>
            </w:r>
          </w:p>
        </w:tc>
        <w:tc>
          <w:tcPr>
            <w:tcW w:w="5184" w:type="dxa"/>
          </w:tcPr>
          <w:p w14:paraId="782B3B5C">
            <w:pPr>
              <w:spacing w:after="0" w:line="240" w:lineRule="auto"/>
            </w:pPr>
            <w:r>
              <w:rPr>
                <w:b/>
              </w:rPr>
              <w:t>View Queue Position</w:t>
            </w:r>
          </w:p>
        </w:tc>
      </w:tr>
      <w:tr w14:paraId="5B45A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7FFE20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4D6469F">
            <w:pPr>
              <w:spacing w:after="0" w:line="240" w:lineRule="auto"/>
            </w:pPr>
            <w:r>
              <w:t>As a customer, I want to see my current queue position.</w:t>
            </w:r>
          </w:p>
        </w:tc>
      </w:tr>
      <w:tr w14:paraId="5515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3F5218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E0B25BE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401485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97A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B91972">
            <w:pPr>
              <w:spacing w:after="0" w:line="240" w:lineRule="auto"/>
            </w:pPr>
            <w:r>
              <w:rPr>
                <w:b/>
              </w:rPr>
              <w:t>US-049</w:t>
            </w:r>
          </w:p>
        </w:tc>
        <w:tc>
          <w:tcPr>
            <w:tcW w:w="5184" w:type="dxa"/>
          </w:tcPr>
          <w:p w14:paraId="062F418F">
            <w:pPr>
              <w:spacing w:after="0" w:line="240" w:lineRule="auto"/>
            </w:pPr>
            <w:r>
              <w:rPr>
                <w:b/>
              </w:rPr>
              <w:t>View Customers Ahead</w:t>
            </w:r>
          </w:p>
        </w:tc>
      </w:tr>
      <w:tr w14:paraId="4884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E6E4B6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40774F6">
            <w:pPr>
              <w:spacing w:after="0" w:line="240" w:lineRule="auto"/>
            </w:pPr>
            <w:r>
              <w:t>As a customer, I want to know how many customers are ahead of me.</w:t>
            </w:r>
          </w:p>
        </w:tc>
      </w:tr>
      <w:tr w14:paraId="7A0B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629686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BE3275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36B8C7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01A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50FF03">
            <w:pPr>
              <w:spacing w:after="0" w:line="240" w:lineRule="auto"/>
            </w:pPr>
            <w:r>
              <w:rPr>
                <w:b/>
              </w:rPr>
              <w:t>US-050</w:t>
            </w:r>
          </w:p>
        </w:tc>
        <w:tc>
          <w:tcPr>
            <w:tcW w:w="5184" w:type="dxa"/>
          </w:tcPr>
          <w:p w14:paraId="1B88D85A">
            <w:pPr>
              <w:spacing w:after="0" w:line="240" w:lineRule="auto"/>
            </w:pPr>
            <w:r>
              <w:rPr>
                <w:b/>
              </w:rPr>
              <w:t>View Estimated Waiting Time</w:t>
            </w:r>
          </w:p>
        </w:tc>
      </w:tr>
      <w:tr w14:paraId="7916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BDF314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172DD5E">
            <w:pPr>
              <w:spacing w:after="0" w:line="240" w:lineRule="auto"/>
            </w:pPr>
            <w:r>
              <w:t>As a customer, I want to see my estimated waiting time.</w:t>
            </w:r>
          </w:p>
        </w:tc>
      </w:tr>
      <w:tr w14:paraId="4674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BC59B8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E1D88D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345ACE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35E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16909F">
            <w:pPr>
              <w:spacing w:after="0" w:line="240" w:lineRule="auto"/>
            </w:pPr>
            <w:r>
              <w:rPr>
                <w:b/>
              </w:rPr>
              <w:t>US-051</w:t>
            </w:r>
          </w:p>
        </w:tc>
        <w:tc>
          <w:tcPr>
            <w:tcW w:w="5184" w:type="dxa"/>
          </w:tcPr>
          <w:p w14:paraId="562A9671">
            <w:pPr>
              <w:spacing w:after="0" w:line="240" w:lineRule="auto"/>
            </w:pPr>
            <w:r>
              <w:rPr>
                <w:b/>
              </w:rPr>
              <w:t>Owner View Current Queue</w:t>
            </w:r>
          </w:p>
        </w:tc>
      </w:tr>
      <w:tr w14:paraId="20C8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CAFE15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0C8914E">
            <w:pPr>
              <w:spacing w:after="0" w:line="240" w:lineRule="auto"/>
            </w:pPr>
            <w:r>
              <w:t>As an owner, I want to see all customers currently in my queue.</w:t>
            </w:r>
          </w:p>
        </w:tc>
      </w:tr>
      <w:tr w14:paraId="70FE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3119E1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B27348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B52B99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C2F8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25405F6">
            <w:pPr>
              <w:spacing w:after="0" w:line="240" w:lineRule="auto"/>
            </w:pPr>
            <w:r>
              <w:rPr>
                <w:b/>
              </w:rPr>
              <w:t>US-052</w:t>
            </w:r>
          </w:p>
        </w:tc>
        <w:tc>
          <w:tcPr>
            <w:tcW w:w="5184" w:type="dxa"/>
          </w:tcPr>
          <w:p w14:paraId="602ED92A">
            <w:pPr>
              <w:spacing w:after="0" w:line="240" w:lineRule="auto"/>
            </w:pPr>
            <w:r>
              <w:rPr>
                <w:b/>
              </w:rPr>
              <w:t>Manually Reorder Queue</w:t>
            </w:r>
          </w:p>
        </w:tc>
      </w:tr>
      <w:tr w14:paraId="7639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6FC35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102CEDD">
            <w:pPr>
              <w:spacing w:after="0" w:line="240" w:lineRule="auto"/>
            </w:pPr>
            <w:r>
              <w:t>As an owner, I want to reorder customers manually when necessary.</w:t>
            </w:r>
          </w:p>
        </w:tc>
      </w:tr>
      <w:tr w14:paraId="5998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882C0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082CC0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4DAB63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CA6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992E4DA">
            <w:pPr>
              <w:spacing w:after="0" w:line="240" w:lineRule="auto"/>
            </w:pPr>
            <w:r>
              <w:rPr>
                <w:b/>
              </w:rPr>
              <w:t>US-053</w:t>
            </w:r>
          </w:p>
        </w:tc>
        <w:tc>
          <w:tcPr>
            <w:tcW w:w="5184" w:type="dxa"/>
          </w:tcPr>
          <w:p w14:paraId="31D340F9">
            <w:pPr>
              <w:spacing w:after="0" w:line="240" w:lineRule="auto"/>
            </w:pPr>
            <w:r>
              <w:rPr>
                <w:b/>
              </w:rPr>
              <w:t>Recalculate Positions</w:t>
            </w:r>
          </w:p>
        </w:tc>
      </w:tr>
      <w:tr w14:paraId="5A84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4DCEC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79E8E63">
            <w:pPr>
              <w:spacing w:after="0" w:line="240" w:lineRule="auto"/>
            </w:pPr>
            <w:r>
              <w:t>As the system, I want to recalculate queue positions after completion, skipping, cancellation, or reordering.</w:t>
            </w:r>
          </w:p>
        </w:tc>
      </w:tr>
      <w:tr w14:paraId="42A9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A65EA0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21E8CC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423DCA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AAF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B2FA9AE">
            <w:pPr>
              <w:spacing w:after="0" w:line="240" w:lineRule="auto"/>
            </w:pPr>
            <w:r>
              <w:rPr>
                <w:b/>
              </w:rPr>
              <w:t>US-054</w:t>
            </w:r>
          </w:p>
        </w:tc>
        <w:tc>
          <w:tcPr>
            <w:tcW w:w="5184" w:type="dxa"/>
          </w:tcPr>
          <w:p w14:paraId="73532E37">
            <w:pPr>
              <w:spacing w:after="0" w:line="240" w:lineRule="auto"/>
            </w:pPr>
            <w:r>
              <w:rPr>
                <w:b/>
              </w:rPr>
              <w:t>Prevent Queue Race Conditions</w:t>
            </w:r>
          </w:p>
        </w:tc>
      </w:tr>
      <w:tr w14:paraId="0B6C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D46699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E8565E5">
            <w:pPr>
              <w:spacing w:after="0" w:line="240" w:lineRule="auto"/>
            </w:pPr>
            <w:r>
              <w:t>As the system, I want queue modifications to use transactions and locking so concurrent requests do not create incorrect positions.</w:t>
            </w:r>
          </w:p>
        </w:tc>
      </w:tr>
      <w:tr w14:paraId="5E76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A4514F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B45266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EC05930"/>
    <w:p w14:paraId="28E6372B">
      <w:pPr>
        <w:pStyle w:val="2"/>
      </w:pPr>
      <w:r>
        <w:t>Customer Arrival &amp; Skipping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9AC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E91C966">
            <w:pPr>
              <w:spacing w:after="0" w:line="240" w:lineRule="auto"/>
            </w:pPr>
            <w:r>
              <w:rPr>
                <w:b/>
              </w:rPr>
              <w:t>US-055</w:t>
            </w:r>
          </w:p>
        </w:tc>
        <w:tc>
          <w:tcPr>
            <w:tcW w:w="5184" w:type="dxa"/>
          </w:tcPr>
          <w:p w14:paraId="4927EB12">
            <w:pPr>
              <w:spacing w:after="0" w:line="240" w:lineRule="auto"/>
            </w:pPr>
            <w:r>
              <w:rPr>
                <w:b/>
              </w:rPr>
              <w:t>Mark Customer Arrived</w:t>
            </w:r>
          </w:p>
        </w:tc>
      </w:tr>
      <w:tr w14:paraId="7B67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9433F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F325632">
            <w:pPr>
              <w:spacing w:after="0" w:line="240" w:lineRule="auto"/>
            </w:pPr>
            <w:r>
              <w:t>As an owner, I want to manually mark a customer as arrived so that I know the customer is present.</w:t>
            </w:r>
          </w:p>
        </w:tc>
      </w:tr>
      <w:tr w14:paraId="7A33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D8BC40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7610E4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939B91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2D8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0AECC8">
            <w:pPr>
              <w:spacing w:after="0" w:line="240" w:lineRule="auto"/>
            </w:pPr>
            <w:r>
              <w:rPr>
                <w:b/>
              </w:rPr>
              <w:t>US-056</w:t>
            </w:r>
          </w:p>
        </w:tc>
        <w:tc>
          <w:tcPr>
            <w:tcW w:w="5184" w:type="dxa"/>
          </w:tcPr>
          <w:p w14:paraId="30BF7693">
            <w:pPr>
              <w:spacing w:after="0" w:line="240" w:lineRule="auto"/>
            </w:pPr>
            <w:r>
              <w:rPr>
                <w:b/>
              </w:rPr>
              <w:t>Notify Approaching Turn</w:t>
            </w:r>
          </w:p>
        </w:tc>
      </w:tr>
      <w:tr w14:paraId="1CF4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21AA19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5CC4B75">
            <w:pPr>
              <w:spacing w:after="0" w:line="240" w:lineRule="auto"/>
            </w:pPr>
            <w:r>
              <w:t>As a customer, I want to be notified when my turn is approaching.</w:t>
            </w:r>
          </w:p>
        </w:tc>
      </w:tr>
      <w:tr w14:paraId="1C86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A03E1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796175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94C45D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228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8582913">
            <w:pPr>
              <w:spacing w:after="0" w:line="240" w:lineRule="auto"/>
            </w:pPr>
            <w:r>
              <w:rPr>
                <w:b/>
              </w:rPr>
              <w:t>US-057</w:t>
            </w:r>
          </w:p>
        </w:tc>
        <w:tc>
          <w:tcPr>
            <w:tcW w:w="5184" w:type="dxa"/>
          </w:tcPr>
          <w:p w14:paraId="42F6D373">
            <w:pPr>
              <w:spacing w:after="0" w:line="240" w:lineRule="auto"/>
            </w:pPr>
            <w:r>
              <w:rPr>
                <w:b/>
              </w:rPr>
              <w:t>Highlight Next Customer</w:t>
            </w:r>
          </w:p>
        </w:tc>
      </w:tr>
      <w:tr w14:paraId="2779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759F5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F2EC0B4">
            <w:pPr>
              <w:spacing w:after="0" w:line="240" w:lineRule="auto"/>
            </w:pPr>
            <w:r>
              <w:t>As an owner, I want the next customer to be clearly highlighted on my dashboard.</w:t>
            </w:r>
          </w:p>
        </w:tc>
      </w:tr>
      <w:tr w14:paraId="4125B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981FAA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524BC7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73122A7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7E5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22C8A69">
            <w:pPr>
              <w:spacing w:after="0" w:line="240" w:lineRule="auto"/>
            </w:pPr>
            <w:r>
              <w:rPr>
                <w:b/>
              </w:rPr>
              <w:t>US-058</w:t>
            </w:r>
          </w:p>
        </w:tc>
        <w:tc>
          <w:tcPr>
            <w:tcW w:w="5184" w:type="dxa"/>
          </w:tcPr>
          <w:p w14:paraId="6950A45C">
            <w:pPr>
              <w:spacing w:after="0" w:line="240" w:lineRule="auto"/>
            </w:pPr>
            <w:r>
              <w:rPr>
                <w:b/>
              </w:rPr>
              <w:t>Five-Minute Waiting Period</w:t>
            </w:r>
          </w:p>
        </w:tc>
      </w:tr>
      <w:tr w14:paraId="71C32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7D84C1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C8F0D11">
            <w:pPr>
              <w:spacing w:after="0" w:line="240" w:lineRule="auto"/>
            </w:pPr>
            <w:r>
              <w:t>As the system, I want the owner to have a 5-minute waiting period when the #1 customer is not present.</w:t>
            </w:r>
          </w:p>
        </w:tc>
      </w:tr>
      <w:tr w14:paraId="0694F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E97E40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9D39AB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91238F7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3D2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8AB2D35">
            <w:pPr>
              <w:spacing w:after="0" w:line="240" w:lineRule="auto"/>
            </w:pPr>
            <w:r>
              <w:rPr>
                <w:b/>
              </w:rPr>
              <w:t>US-059</w:t>
            </w:r>
          </w:p>
        </w:tc>
        <w:tc>
          <w:tcPr>
            <w:tcW w:w="5184" w:type="dxa"/>
          </w:tcPr>
          <w:p w14:paraId="13B65E61">
            <w:pPr>
              <w:spacing w:after="0" w:line="240" w:lineRule="auto"/>
            </w:pPr>
            <w:r>
              <w:rPr>
                <w:b/>
              </w:rPr>
              <w:t>Skip Customer</w:t>
            </w:r>
          </w:p>
        </w:tc>
      </w:tr>
      <w:tr w14:paraId="1668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05A4D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41096C1">
            <w:pPr>
              <w:spacing w:after="0" w:line="240" w:lineRule="auto"/>
            </w:pPr>
            <w:r>
              <w:t>As an owner, I want to skip a customer who does not arrive so that the queue can continue.</w:t>
            </w:r>
          </w:p>
        </w:tc>
      </w:tr>
      <w:tr w14:paraId="39954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F1F51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5FB0C2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CED90A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04E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087007A">
            <w:pPr>
              <w:spacing w:after="0" w:line="240" w:lineRule="auto"/>
            </w:pPr>
            <w:r>
              <w:rPr>
                <w:b/>
              </w:rPr>
              <w:t>US-060</w:t>
            </w:r>
          </w:p>
        </w:tc>
        <w:tc>
          <w:tcPr>
            <w:tcW w:w="5184" w:type="dxa"/>
          </w:tcPr>
          <w:p w14:paraId="5EC99E98">
            <w:pPr>
              <w:spacing w:after="0" w:line="240" w:lineRule="auto"/>
            </w:pPr>
            <w:r>
              <w:rPr>
                <w:b/>
              </w:rPr>
              <w:t>Push Customer to End</w:t>
            </w:r>
          </w:p>
        </w:tc>
      </w:tr>
      <w:tr w14:paraId="33B5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A674F6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2AEB2AA">
            <w:pPr>
              <w:spacing w:after="0" w:line="240" w:lineRule="auto"/>
            </w:pPr>
            <w:r>
              <w:t>As an owner, I want to push a skipped customer to the end of the queue when appropriate.</w:t>
            </w:r>
          </w:p>
        </w:tc>
      </w:tr>
      <w:tr w14:paraId="05B7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B25963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D1ED08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8EB65A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BF54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E2D04FB">
            <w:pPr>
              <w:spacing w:after="0" w:line="240" w:lineRule="auto"/>
            </w:pPr>
            <w:r>
              <w:rPr>
                <w:b/>
              </w:rPr>
              <w:t>US-061</w:t>
            </w:r>
          </w:p>
        </w:tc>
        <w:tc>
          <w:tcPr>
            <w:tcW w:w="5184" w:type="dxa"/>
          </w:tcPr>
          <w:p w14:paraId="3696A24B">
            <w:pPr>
              <w:spacing w:after="0" w:line="240" w:lineRule="auto"/>
            </w:pPr>
            <w:r>
              <w:rPr>
                <w:b/>
              </w:rPr>
              <w:t>Store Skip Reason</w:t>
            </w:r>
          </w:p>
        </w:tc>
      </w:tr>
      <w:tr w14:paraId="0F5E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DCD9B9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AFE0F50">
            <w:pPr>
              <w:spacing w:after="0" w:line="240" w:lineRule="auto"/>
            </w:pPr>
            <w:r>
              <w:t>As the system, I want to record why a customer was skipped so that the action is auditable.</w:t>
            </w:r>
          </w:p>
        </w:tc>
      </w:tr>
      <w:tr w14:paraId="75B7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9DD781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ED132C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EF723EB"/>
    <w:p w14:paraId="01DE7A58">
      <w:pPr>
        <w:pStyle w:val="2"/>
      </w:pPr>
      <w:r>
        <w:t>Service Lifecycle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733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7C45318">
            <w:pPr>
              <w:spacing w:after="0" w:line="240" w:lineRule="auto"/>
            </w:pPr>
            <w:r>
              <w:rPr>
                <w:b/>
              </w:rPr>
              <w:t>US-062</w:t>
            </w:r>
          </w:p>
        </w:tc>
        <w:tc>
          <w:tcPr>
            <w:tcW w:w="5184" w:type="dxa"/>
          </w:tcPr>
          <w:p w14:paraId="57FD9F44">
            <w:pPr>
              <w:spacing w:after="0" w:line="240" w:lineRule="auto"/>
            </w:pPr>
            <w:r>
              <w:rPr>
                <w:b/>
              </w:rPr>
              <w:t>Start Service</w:t>
            </w:r>
          </w:p>
        </w:tc>
      </w:tr>
      <w:tr w14:paraId="3F612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756131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6E1D7FA">
            <w:pPr>
              <w:spacing w:after="0" w:line="240" w:lineRule="auto"/>
            </w:pPr>
            <w:r>
              <w:t>As an owner, I want to start the service for the next customer so that the service session begins.</w:t>
            </w:r>
          </w:p>
        </w:tc>
      </w:tr>
      <w:tr w14:paraId="27415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9A8634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10648C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561FD9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679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8CC5FD8">
            <w:pPr>
              <w:spacing w:after="0" w:line="240" w:lineRule="auto"/>
            </w:pPr>
            <w:r>
              <w:rPr>
                <w:b/>
              </w:rPr>
              <w:t>US-063</w:t>
            </w:r>
          </w:p>
        </w:tc>
        <w:tc>
          <w:tcPr>
            <w:tcW w:w="5184" w:type="dxa"/>
          </w:tcPr>
          <w:p w14:paraId="5EC63324">
            <w:pPr>
              <w:spacing w:after="0" w:line="240" w:lineRule="auto"/>
            </w:pPr>
            <w:r>
              <w:rPr>
                <w:b/>
              </w:rPr>
              <w:t>Record Start Time</w:t>
            </w:r>
          </w:p>
        </w:tc>
      </w:tr>
      <w:tr w14:paraId="3829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A38BBE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0AA7E32">
            <w:pPr>
              <w:spacing w:after="0" w:line="240" w:lineRule="auto"/>
            </w:pPr>
            <w:r>
              <w:t>As the system, I want to record the service start time.</w:t>
            </w:r>
          </w:p>
        </w:tc>
      </w:tr>
      <w:tr w14:paraId="4CF9A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79D75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60FCD8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A0CC50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B86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0343925">
            <w:pPr>
              <w:spacing w:after="0" w:line="240" w:lineRule="auto"/>
            </w:pPr>
            <w:r>
              <w:rPr>
                <w:b/>
              </w:rPr>
              <w:t>US-064</w:t>
            </w:r>
          </w:p>
        </w:tc>
        <w:tc>
          <w:tcPr>
            <w:tcW w:w="5184" w:type="dxa"/>
          </w:tcPr>
          <w:p w14:paraId="62F7DB7F">
            <w:pPr>
              <w:spacing w:after="0" w:line="240" w:lineRule="auto"/>
            </w:pPr>
            <w:r>
              <w:rPr>
                <w:b/>
              </w:rPr>
              <w:t>Complete Service</w:t>
            </w:r>
          </w:p>
        </w:tc>
      </w:tr>
      <w:tr w14:paraId="0E7BE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113AFF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E189416">
            <w:pPr>
              <w:spacing w:after="0" w:line="240" w:lineRule="auto"/>
            </w:pPr>
            <w:r>
              <w:t>As an owner, I want to mark a service as completed so that the customer leaves the active queue.</w:t>
            </w:r>
          </w:p>
        </w:tc>
      </w:tr>
      <w:tr w14:paraId="38BB3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064746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E22551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FC004D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CFE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4685FA39">
            <w:pPr>
              <w:spacing w:after="0" w:line="240" w:lineRule="auto"/>
            </w:pPr>
            <w:r>
              <w:rPr>
                <w:b/>
              </w:rPr>
              <w:t>US-065</w:t>
            </w:r>
          </w:p>
        </w:tc>
        <w:tc>
          <w:tcPr>
            <w:tcW w:w="5184" w:type="dxa"/>
          </w:tcPr>
          <w:p w14:paraId="5CA79586">
            <w:pPr>
              <w:spacing w:after="0" w:line="240" w:lineRule="auto"/>
            </w:pPr>
            <w:r>
              <w:rPr>
                <w:b/>
              </w:rPr>
              <w:t>Record End Time</w:t>
            </w:r>
          </w:p>
        </w:tc>
      </w:tr>
      <w:tr w14:paraId="347AA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413E7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904429E">
            <w:pPr>
              <w:spacing w:after="0" w:line="240" w:lineRule="auto"/>
            </w:pPr>
            <w:r>
              <w:t>As the system, I want to record the service end time.</w:t>
            </w:r>
          </w:p>
        </w:tc>
      </w:tr>
      <w:tr w14:paraId="6AE9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BB8B6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F81CD4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FF971E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DD3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3594272">
            <w:pPr>
              <w:spacing w:after="0" w:line="240" w:lineRule="auto"/>
            </w:pPr>
            <w:r>
              <w:rPr>
                <w:b/>
              </w:rPr>
              <w:t>US-066</w:t>
            </w:r>
          </w:p>
        </w:tc>
        <w:tc>
          <w:tcPr>
            <w:tcW w:w="5184" w:type="dxa"/>
          </w:tcPr>
          <w:p w14:paraId="4C1ED494">
            <w:pPr>
              <w:spacing w:after="0" w:line="240" w:lineRule="auto"/>
            </w:pPr>
            <w:r>
              <w:rPr>
                <w:b/>
              </w:rPr>
              <w:t>Calculate Actual Duration</w:t>
            </w:r>
          </w:p>
        </w:tc>
      </w:tr>
      <w:tr w14:paraId="3250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8B93A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2849B3D">
            <w:pPr>
              <w:spacing w:after="0" w:line="240" w:lineRule="auto"/>
            </w:pPr>
            <w:r>
              <w:t>As the system, I want to calculate actual service duration from start and end time.</w:t>
            </w:r>
          </w:p>
        </w:tc>
      </w:tr>
      <w:tr w14:paraId="5EF9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B94434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CEEA19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8A604C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A8B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7BF96E">
            <w:pPr>
              <w:spacing w:after="0" w:line="240" w:lineRule="auto"/>
            </w:pPr>
            <w:r>
              <w:rPr>
                <w:b/>
              </w:rPr>
              <w:t>US-067</w:t>
            </w:r>
          </w:p>
        </w:tc>
        <w:tc>
          <w:tcPr>
            <w:tcW w:w="5184" w:type="dxa"/>
          </w:tcPr>
          <w:p w14:paraId="76C814C8">
            <w:pPr>
              <w:spacing w:after="0" w:line="240" w:lineRule="auto"/>
            </w:pPr>
            <w:r>
              <w:rPr>
                <w:b/>
              </w:rPr>
              <w:t>Cancel Service</w:t>
            </w:r>
          </w:p>
        </w:tc>
      </w:tr>
      <w:tr w14:paraId="287B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CB14076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1A260B2">
            <w:pPr>
              <w:spacing w:after="0" w:line="240" w:lineRule="auto"/>
            </w:pPr>
            <w:r>
              <w:t>As an owner, I want to cancel an active service when necessary.</w:t>
            </w:r>
          </w:p>
        </w:tc>
      </w:tr>
      <w:tr w14:paraId="0A80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B48BDC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12EB1C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55E0AD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8598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F0E5B5E">
            <w:pPr>
              <w:spacing w:after="0" w:line="240" w:lineRule="auto"/>
            </w:pPr>
            <w:r>
              <w:rPr>
                <w:b/>
              </w:rPr>
              <w:t>US-068</w:t>
            </w:r>
          </w:p>
        </w:tc>
        <w:tc>
          <w:tcPr>
            <w:tcW w:w="5184" w:type="dxa"/>
          </w:tcPr>
          <w:p w14:paraId="6686B4AB">
            <w:pPr>
              <w:spacing w:after="0" w:line="240" w:lineRule="auto"/>
            </w:pPr>
            <w:r>
              <w:rPr>
                <w:b/>
              </w:rPr>
              <w:t>Customer Cancellation Request</w:t>
            </w:r>
          </w:p>
        </w:tc>
      </w:tr>
      <w:tr w14:paraId="399D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22418D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A8C49E2">
            <w:pPr>
              <w:spacing w:after="0" w:line="240" w:lineRule="auto"/>
            </w:pPr>
            <w:r>
              <w:t>As a customer, I want to request cancellation of my service.</w:t>
            </w:r>
          </w:p>
        </w:tc>
      </w:tr>
      <w:tr w14:paraId="7BB6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7C5D3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C08CBA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358AF8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62B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598ACB68">
            <w:pPr>
              <w:spacing w:after="0" w:line="240" w:lineRule="auto"/>
            </w:pPr>
            <w:r>
              <w:rPr>
                <w:b/>
              </w:rPr>
              <w:t>US-069</w:t>
            </w:r>
          </w:p>
        </w:tc>
        <w:tc>
          <w:tcPr>
            <w:tcW w:w="5184" w:type="dxa"/>
          </w:tcPr>
          <w:p w14:paraId="0D0083CC">
            <w:pPr>
              <w:spacing w:after="0" w:line="240" w:lineRule="auto"/>
            </w:pPr>
            <w:r>
              <w:rPr>
                <w:b/>
              </w:rPr>
              <w:t>Owner Approval for Cancellation</w:t>
            </w:r>
          </w:p>
        </w:tc>
      </w:tr>
      <w:tr w14:paraId="3690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9BF122A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B1A9EFD">
            <w:pPr>
              <w:spacing w:after="0" w:line="240" w:lineRule="auto"/>
            </w:pPr>
            <w:r>
              <w:t>As an owner, I want to approve or reject a customer's cancellation request.</w:t>
            </w:r>
          </w:p>
        </w:tc>
      </w:tr>
      <w:tr w14:paraId="1BCC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9133ACE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C3439C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DC6E829"/>
    <w:p w14:paraId="7D4E3102">
      <w:pPr>
        <w:pStyle w:val="2"/>
      </w:pPr>
      <w:r>
        <w:t>Additional Services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FCCB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7D23C57">
            <w:pPr>
              <w:spacing w:after="0" w:line="240" w:lineRule="auto"/>
            </w:pPr>
            <w:r>
              <w:rPr>
                <w:b/>
              </w:rPr>
              <w:t>US-070</w:t>
            </w:r>
          </w:p>
        </w:tc>
        <w:tc>
          <w:tcPr>
            <w:tcW w:w="5184" w:type="dxa"/>
          </w:tcPr>
          <w:p w14:paraId="18D7AE84">
            <w:pPr>
              <w:spacing w:after="0" w:line="240" w:lineRule="auto"/>
            </w:pPr>
            <w:r>
              <w:rPr>
                <w:b/>
              </w:rPr>
              <w:t>Add Service During Service</w:t>
            </w:r>
          </w:p>
        </w:tc>
      </w:tr>
      <w:tr w14:paraId="55F3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4AC3B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7CB3768">
            <w:pPr>
              <w:spacing w:after="0" w:line="240" w:lineRule="auto"/>
            </w:pPr>
            <w:r>
              <w:t>As a customer, I want to add another service while my current service is in progress.</w:t>
            </w:r>
          </w:p>
        </w:tc>
      </w:tr>
      <w:tr w14:paraId="5FE9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F3522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BDF96D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005A84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3D7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184DFD7">
            <w:pPr>
              <w:spacing w:after="0" w:line="240" w:lineRule="auto"/>
            </w:pPr>
            <w:r>
              <w:rPr>
                <w:b/>
              </w:rPr>
              <w:t>US-071</w:t>
            </w:r>
          </w:p>
        </w:tc>
        <w:tc>
          <w:tcPr>
            <w:tcW w:w="5184" w:type="dxa"/>
          </w:tcPr>
          <w:p w14:paraId="0A189DEE">
            <w:pPr>
              <w:spacing w:after="0" w:line="240" w:lineRule="auto"/>
            </w:pPr>
            <w:r>
              <w:rPr>
                <w:b/>
              </w:rPr>
              <w:t>Pay for Additional Service</w:t>
            </w:r>
          </w:p>
        </w:tc>
      </w:tr>
      <w:tr w14:paraId="306F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5B78E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8601681">
            <w:pPr>
              <w:spacing w:after="0" w:line="240" w:lineRule="auto"/>
            </w:pPr>
            <w:r>
              <w:t>As a customer, I want to pay the additional amount before receiving the extra service.</w:t>
            </w:r>
          </w:p>
        </w:tc>
      </w:tr>
      <w:tr w14:paraId="48AB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59D805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5D2709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0434C8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645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08A1A15">
            <w:pPr>
              <w:spacing w:after="0" w:line="240" w:lineRule="auto"/>
            </w:pPr>
            <w:r>
              <w:rPr>
                <w:b/>
              </w:rPr>
              <w:t>US-072</w:t>
            </w:r>
          </w:p>
        </w:tc>
        <w:tc>
          <w:tcPr>
            <w:tcW w:w="5184" w:type="dxa"/>
          </w:tcPr>
          <w:p w14:paraId="33DF0637">
            <w:pPr>
              <w:spacing w:after="0" w:line="240" w:lineRule="auto"/>
            </w:pPr>
            <w:r>
              <w:rPr>
                <w:b/>
              </w:rPr>
              <w:t>Block Completion Until Extra Payment</w:t>
            </w:r>
          </w:p>
        </w:tc>
      </w:tr>
      <w:tr w14:paraId="4086D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ED7C9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D8C42FC">
            <w:pPr>
              <w:spacing w:after="0" w:line="240" w:lineRule="auto"/>
            </w:pPr>
            <w:r>
              <w:t>As the system, I want to prevent service completion while an additional-service payment is pending.</w:t>
            </w:r>
          </w:p>
        </w:tc>
      </w:tr>
      <w:tr w14:paraId="2DAD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1B816D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CBFA83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FA97AC1"/>
    <w:p w14:paraId="2951C079">
      <w:pPr>
        <w:pStyle w:val="2"/>
      </w:pPr>
      <w:r>
        <w:t>Payments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CE9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3C13C8A">
            <w:pPr>
              <w:spacing w:after="0" w:line="240" w:lineRule="auto"/>
            </w:pPr>
            <w:r>
              <w:rPr>
                <w:b/>
              </w:rPr>
              <w:t>US-073</w:t>
            </w:r>
          </w:p>
        </w:tc>
        <w:tc>
          <w:tcPr>
            <w:tcW w:w="5184" w:type="dxa"/>
          </w:tcPr>
          <w:p w14:paraId="40B63E8D">
            <w:pPr>
              <w:spacing w:after="0" w:line="240" w:lineRule="auto"/>
            </w:pPr>
            <w:r>
              <w:rPr>
                <w:b/>
              </w:rPr>
              <w:t>Create Razorpay Order</w:t>
            </w:r>
          </w:p>
        </w:tc>
      </w:tr>
      <w:tr w14:paraId="682D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9C5D44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D1FF1D5">
            <w:pPr>
              <w:spacing w:after="0" w:line="240" w:lineRule="auto"/>
            </w:pPr>
            <w:r>
              <w:t>As the system, I want to create a Razorpay order for queue payment.</w:t>
            </w:r>
          </w:p>
        </w:tc>
      </w:tr>
      <w:tr w14:paraId="7B43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D6E7DC4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A2D26A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2EE9FE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C54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E8E7E0">
            <w:pPr>
              <w:spacing w:after="0" w:line="240" w:lineRule="auto"/>
            </w:pPr>
            <w:r>
              <w:rPr>
                <w:b/>
              </w:rPr>
              <w:t>US-074</w:t>
            </w:r>
          </w:p>
        </w:tc>
        <w:tc>
          <w:tcPr>
            <w:tcW w:w="5184" w:type="dxa"/>
          </w:tcPr>
          <w:p w14:paraId="683A3C35">
            <w:pPr>
              <w:spacing w:after="0" w:line="240" w:lineRule="auto"/>
            </w:pPr>
            <w:r>
              <w:rPr>
                <w:b/>
              </w:rPr>
              <w:t>Process Payment</w:t>
            </w:r>
          </w:p>
        </w:tc>
      </w:tr>
      <w:tr w14:paraId="24E0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04FEB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FFB74A8">
            <w:pPr>
              <w:spacing w:after="0" w:line="240" w:lineRule="auto"/>
            </w:pPr>
            <w:r>
              <w:t>As a customer, I want to pay through Razorpay so that my queue request can proceed.</w:t>
            </w:r>
          </w:p>
        </w:tc>
      </w:tr>
      <w:tr w14:paraId="2FBE5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E92815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CC95AB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680FB3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62D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E46BFB">
            <w:pPr>
              <w:spacing w:after="0" w:line="240" w:lineRule="auto"/>
            </w:pPr>
            <w:r>
              <w:rPr>
                <w:b/>
              </w:rPr>
              <w:t>US-075</w:t>
            </w:r>
          </w:p>
        </w:tc>
        <w:tc>
          <w:tcPr>
            <w:tcW w:w="5184" w:type="dxa"/>
          </w:tcPr>
          <w:p w14:paraId="2DC8FB4E">
            <w:pPr>
              <w:spacing w:after="0" w:line="240" w:lineRule="auto"/>
            </w:pPr>
            <w:r>
              <w:rPr>
                <w:b/>
              </w:rPr>
              <w:t>Verify Payment</w:t>
            </w:r>
          </w:p>
        </w:tc>
      </w:tr>
      <w:tr w14:paraId="22F1C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BBBC3D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BD9AE69">
            <w:pPr>
              <w:spacing w:after="0" w:line="240" w:lineRule="auto"/>
            </w:pPr>
            <w:r>
              <w:t>As the system, I want to verify Razorpay payment signatures so that fraudulent confirmations are rejected.</w:t>
            </w:r>
          </w:p>
        </w:tc>
      </w:tr>
      <w:tr w14:paraId="0142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E6F4F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57528E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6493A7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D81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45A26B9">
            <w:pPr>
              <w:spacing w:after="0" w:line="240" w:lineRule="auto"/>
            </w:pPr>
            <w:r>
              <w:rPr>
                <w:b/>
              </w:rPr>
              <w:t>US-076</w:t>
            </w:r>
          </w:p>
        </w:tc>
        <w:tc>
          <w:tcPr>
            <w:tcW w:w="5184" w:type="dxa"/>
          </w:tcPr>
          <w:p w14:paraId="5BC17A5D">
            <w:pPr>
              <w:spacing w:after="0" w:line="240" w:lineRule="auto"/>
            </w:pPr>
            <w:r>
              <w:rPr>
                <w:b/>
              </w:rPr>
              <w:t>Process Webhook</w:t>
            </w:r>
          </w:p>
        </w:tc>
      </w:tr>
      <w:tr w14:paraId="27F9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F6987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4F8BD7A">
            <w:pPr>
              <w:spacing w:after="0" w:line="240" w:lineRule="auto"/>
            </w:pPr>
            <w:r>
              <w:t>As the system, I want to process Razorpay webhooks so that payment state is reliably updated.</w:t>
            </w:r>
          </w:p>
        </w:tc>
      </w:tr>
      <w:tr w14:paraId="6354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077C5D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2C793A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9D9A48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C64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343CEE5">
            <w:pPr>
              <w:spacing w:after="0" w:line="240" w:lineRule="auto"/>
            </w:pPr>
            <w:r>
              <w:rPr>
                <w:b/>
              </w:rPr>
              <w:t>US-077</w:t>
            </w:r>
          </w:p>
        </w:tc>
        <w:tc>
          <w:tcPr>
            <w:tcW w:w="5184" w:type="dxa"/>
          </w:tcPr>
          <w:p w14:paraId="392BA8C9">
            <w:pPr>
              <w:spacing w:after="0" w:line="240" w:lineRule="auto"/>
            </w:pPr>
            <w:r>
              <w:rPr>
                <w:b/>
              </w:rPr>
              <w:t>Prevent Duplicate Payment Processing</w:t>
            </w:r>
          </w:p>
        </w:tc>
      </w:tr>
      <w:tr w14:paraId="092B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90D8F0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1C1FC26">
            <w:pPr>
              <w:spacing w:after="0" w:line="240" w:lineRule="auto"/>
            </w:pPr>
            <w:r>
              <w:t>As the system, I want payment operations to be idempotent so that duplicate webhooks do not create duplicate effects.</w:t>
            </w:r>
          </w:p>
        </w:tc>
      </w:tr>
      <w:tr w14:paraId="5698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801AF4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B56AA5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5BC645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332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8A545E9">
            <w:pPr>
              <w:spacing w:after="0" w:line="240" w:lineRule="auto"/>
            </w:pPr>
            <w:r>
              <w:rPr>
                <w:b/>
              </w:rPr>
              <w:t>US-078</w:t>
            </w:r>
          </w:p>
        </w:tc>
        <w:tc>
          <w:tcPr>
            <w:tcW w:w="5184" w:type="dxa"/>
          </w:tcPr>
          <w:p w14:paraId="205144B0">
            <w:pPr>
              <w:spacing w:after="0" w:line="240" w:lineRule="auto"/>
            </w:pPr>
            <w:r>
              <w:rPr>
                <w:b/>
              </w:rPr>
              <w:t>Handle Failed Payment</w:t>
            </w:r>
          </w:p>
        </w:tc>
      </w:tr>
      <w:tr w14:paraId="5109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F91D2D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3618E99">
            <w:pPr>
              <w:spacing w:after="0" w:line="240" w:lineRule="auto"/>
            </w:pPr>
            <w:r>
              <w:t>As the system, I want to mark failed payments appropriately so unsuccessful payments do not create valid queue entries.</w:t>
            </w:r>
          </w:p>
        </w:tc>
      </w:tr>
      <w:tr w14:paraId="6DFD6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EFE338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2CC771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616321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BF7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AEA53A">
            <w:pPr>
              <w:spacing w:after="0" w:line="240" w:lineRule="auto"/>
            </w:pPr>
            <w:r>
              <w:rPr>
                <w:b/>
              </w:rPr>
              <w:t>US-079</w:t>
            </w:r>
          </w:p>
        </w:tc>
        <w:tc>
          <w:tcPr>
            <w:tcW w:w="5184" w:type="dxa"/>
          </w:tcPr>
          <w:p w14:paraId="4829811F">
            <w:pPr>
              <w:spacing w:after="0" w:line="240" w:lineRule="auto"/>
            </w:pPr>
            <w:r>
              <w:rPr>
                <w:b/>
              </w:rPr>
              <w:t>Manual Refund Workflow</w:t>
            </w:r>
          </w:p>
        </w:tc>
      </w:tr>
      <w:tr w14:paraId="22A0E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A30D1E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F921E8B">
            <w:pPr>
              <w:spacing w:after="0" w:line="240" w:lineRule="auto"/>
            </w:pPr>
            <w:r>
              <w:t>As an owner/admin, I want rejected, expired, or cancelled payments to enter a refund workflow.</w:t>
            </w:r>
          </w:p>
        </w:tc>
      </w:tr>
      <w:tr w14:paraId="73AC2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8F9DEE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6CE618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1B14D9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5776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80C96AD">
            <w:pPr>
              <w:spacing w:after="0" w:line="240" w:lineRule="auto"/>
            </w:pPr>
            <w:r>
              <w:rPr>
                <w:b/>
              </w:rPr>
              <w:t>US-080</w:t>
            </w:r>
          </w:p>
        </w:tc>
        <w:tc>
          <w:tcPr>
            <w:tcW w:w="5184" w:type="dxa"/>
          </w:tcPr>
          <w:p w14:paraId="17ED443D">
            <w:pPr>
              <w:spacing w:after="0" w:line="240" w:lineRule="auto"/>
            </w:pPr>
            <w:r>
              <w:rPr>
                <w:b/>
              </w:rPr>
              <w:t>Extra Service Payment</w:t>
            </w:r>
          </w:p>
        </w:tc>
      </w:tr>
      <w:tr w14:paraId="7ABB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1636D8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D37194B">
            <w:pPr>
              <w:spacing w:after="0" w:line="240" w:lineRule="auto"/>
            </w:pPr>
            <w:r>
              <w:t>As the system, I want additional services to have separate payment records.</w:t>
            </w:r>
          </w:p>
        </w:tc>
      </w:tr>
      <w:tr w14:paraId="7E74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DC53C7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1655BA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55AB722"/>
    <w:p w14:paraId="42A1ED40">
      <w:pPr>
        <w:pStyle w:val="2"/>
      </w:pPr>
      <w:r>
        <w:t>ETA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EAB5568">
        <w:trPr>
          <w:jc w:val="center"/>
        </w:trPr>
        <w:tc>
          <w:tcPr>
            <w:tcW w:w="5184" w:type="dxa"/>
          </w:tcPr>
          <w:p w14:paraId="571ADAED">
            <w:pPr>
              <w:spacing w:after="0" w:line="240" w:lineRule="auto"/>
            </w:pPr>
            <w:r>
              <w:rPr>
                <w:b/>
              </w:rPr>
              <w:t>US-081</w:t>
            </w:r>
          </w:p>
        </w:tc>
        <w:tc>
          <w:tcPr>
            <w:tcW w:w="5184" w:type="dxa"/>
          </w:tcPr>
          <w:p w14:paraId="13D60987">
            <w:pPr>
              <w:spacing w:after="0" w:line="240" w:lineRule="auto"/>
            </w:pPr>
            <w:r>
              <w:rPr>
                <w:b/>
              </w:rPr>
              <w:t>Calculate Initial ETA</w:t>
            </w:r>
          </w:p>
        </w:tc>
      </w:tr>
      <w:tr w14:paraId="1694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88B56D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928EB66">
            <w:pPr>
              <w:spacing w:after="0" w:line="240" w:lineRule="auto"/>
            </w:pPr>
            <w:r>
              <w:t>As the system, I want to calculate an initial ETA using service duration and customers ahead.</w:t>
            </w:r>
          </w:p>
        </w:tc>
      </w:tr>
      <w:tr w14:paraId="47CE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3C23E6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479A7D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593467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CAA1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6DA1BCDB">
            <w:pPr>
              <w:spacing w:after="0" w:line="240" w:lineRule="auto"/>
            </w:pPr>
            <w:r>
              <w:rPr>
                <w:b/>
              </w:rPr>
              <w:t>US-082</w:t>
            </w:r>
          </w:p>
        </w:tc>
        <w:tc>
          <w:tcPr>
            <w:tcW w:w="5184" w:type="dxa"/>
          </w:tcPr>
          <w:p w14:paraId="209C661E">
            <w:pPr>
              <w:spacing w:after="0" w:line="240" w:lineRule="auto"/>
            </w:pPr>
            <w:r>
              <w:rPr>
                <w:b/>
              </w:rPr>
              <w:t>Recalculate ETA</w:t>
            </w:r>
          </w:p>
        </w:tc>
      </w:tr>
      <w:tr w14:paraId="41F7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F4C22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49844E5">
            <w:pPr>
              <w:spacing w:after="0" w:line="240" w:lineRule="auto"/>
            </w:pPr>
            <w:r>
              <w:t>As the system, I want to recalculate ETA whenever the queue changes.</w:t>
            </w:r>
          </w:p>
        </w:tc>
      </w:tr>
      <w:tr w14:paraId="10F2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57B12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68CA80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7F4CE8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76A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47D9BB9">
            <w:pPr>
              <w:spacing w:after="0" w:line="240" w:lineRule="auto"/>
            </w:pPr>
            <w:r>
              <w:rPr>
                <w:b/>
              </w:rPr>
              <w:t>US-083</w:t>
            </w:r>
          </w:p>
        </w:tc>
        <w:tc>
          <w:tcPr>
            <w:tcW w:w="5184" w:type="dxa"/>
          </w:tcPr>
          <w:p w14:paraId="71901A6B">
            <w:pPr>
              <w:spacing w:after="0" w:line="240" w:lineRule="auto"/>
            </w:pPr>
            <w:r>
              <w:rPr>
                <w:b/>
              </w:rPr>
              <w:t>Store Actual Service Duration</w:t>
            </w:r>
          </w:p>
        </w:tc>
      </w:tr>
      <w:tr w14:paraId="62352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CCE08C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5D46B10">
            <w:pPr>
              <w:spacing w:after="0" w:line="240" w:lineRule="auto"/>
            </w:pPr>
            <w:r>
              <w:t>As the system, I want to store actual service durations so historical data can improve ETA prediction.</w:t>
            </w:r>
          </w:p>
        </w:tc>
      </w:tr>
      <w:tr w14:paraId="1FAD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EC0A8D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0FDDCB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CCD03A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390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1686D4">
            <w:pPr>
              <w:spacing w:after="0" w:line="240" w:lineRule="auto"/>
            </w:pPr>
            <w:r>
              <w:rPr>
                <w:b/>
              </w:rPr>
              <w:t>US-084</w:t>
            </w:r>
          </w:p>
        </w:tc>
        <w:tc>
          <w:tcPr>
            <w:tcW w:w="5184" w:type="dxa"/>
          </w:tcPr>
          <w:p w14:paraId="7147D282">
            <w:pPr>
              <w:spacing w:after="0" w:line="240" w:lineRule="auto"/>
            </w:pPr>
            <w:r>
              <w:rPr>
                <w:b/>
              </w:rPr>
              <w:t>ML-Based ETA</w:t>
            </w:r>
          </w:p>
        </w:tc>
      </w:tr>
      <w:tr w14:paraId="3811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12B3A3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EA57215">
            <w:pPr>
              <w:spacing w:after="0" w:line="240" w:lineRule="auto"/>
            </w:pPr>
            <w:r>
              <w:t>As the system, I want to use historical service data with a Python ML service to provide improved ETA predictions.</w:t>
            </w:r>
          </w:p>
        </w:tc>
      </w:tr>
      <w:tr w14:paraId="7882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9C07A3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1992B45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4638EF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5D67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671DE2">
            <w:pPr>
              <w:spacing w:after="0" w:line="240" w:lineRule="auto"/>
            </w:pPr>
            <w:r>
              <w:rPr>
                <w:b/>
              </w:rPr>
              <w:t>US-085</w:t>
            </w:r>
          </w:p>
        </w:tc>
        <w:tc>
          <w:tcPr>
            <w:tcW w:w="5184" w:type="dxa"/>
          </w:tcPr>
          <w:p w14:paraId="4309D7B1">
            <w:pPr>
              <w:spacing w:after="0" w:line="240" w:lineRule="auto"/>
            </w:pPr>
            <w:r>
              <w:rPr>
                <w:b/>
              </w:rPr>
              <w:t>ETA Fallback</w:t>
            </w:r>
          </w:p>
        </w:tc>
      </w:tr>
      <w:tr w14:paraId="22C2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22D478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CEADDFA">
            <w:pPr>
              <w:spacing w:after="0" w:line="240" w:lineRule="auto"/>
            </w:pPr>
            <w:r>
              <w:t>As the system, I want to fall back to rule-based ETA if the ML service is unavailable.</w:t>
            </w:r>
          </w:p>
        </w:tc>
      </w:tr>
      <w:tr w14:paraId="267A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4B674F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6EC635E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1210623"/>
    <w:p w14:paraId="245E76F3">
      <w:pPr>
        <w:pStyle w:val="2"/>
      </w:pPr>
      <w:r>
        <w:t>Realtime Updates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31D2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428DAEC">
            <w:pPr>
              <w:spacing w:after="0" w:line="240" w:lineRule="auto"/>
            </w:pPr>
            <w:r>
              <w:rPr>
                <w:b/>
              </w:rPr>
              <w:t>US-086</w:t>
            </w:r>
          </w:p>
        </w:tc>
        <w:tc>
          <w:tcPr>
            <w:tcW w:w="5184" w:type="dxa"/>
          </w:tcPr>
          <w:p w14:paraId="3A53CB2A">
            <w:pPr>
              <w:spacing w:after="0" w:line="240" w:lineRule="auto"/>
            </w:pPr>
            <w:r>
              <w:rPr>
                <w:b/>
              </w:rPr>
              <w:t>Realtime Queue Updates</w:t>
            </w:r>
          </w:p>
        </w:tc>
      </w:tr>
      <w:tr w14:paraId="1D29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4924B4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1BDA7FD">
            <w:pPr>
              <w:spacing w:after="0" w:line="240" w:lineRule="auto"/>
            </w:pPr>
            <w:r>
              <w:t>As a customer, I want my queue position to update automatically without refreshing the page.</w:t>
            </w:r>
          </w:p>
        </w:tc>
      </w:tr>
      <w:tr w14:paraId="589D7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AA71E0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0DEF68E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B0B81A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D08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8A2853F">
            <w:pPr>
              <w:spacing w:after="0" w:line="240" w:lineRule="auto"/>
            </w:pPr>
            <w:r>
              <w:rPr>
                <w:b/>
              </w:rPr>
              <w:t>US-087</w:t>
            </w:r>
          </w:p>
        </w:tc>
        <w:tc>
          <w:tcPr>
            <w:tcW w:w="5184" w:type="dxa"/>
          </w:tcPr>
          <w:p w14:paraId="3047E706">
            <w:pPr>
              <w:spacing w:after="0" w:line="240" w:lineRule="auto"/>
            </w:pPr>
            <w:r>
              <w:rPr>
                <w:b/>
              </w:rPr>
              <w:t>Realtime Owner Updates</w:t>
            </w:r>
          </w:p>
        </w:tc>
      </w:tr>
      <w:tr w14:paraId="1024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C68CDD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581D63A">
            <w:pPr>
              <w:spacing w:after="0" w:line="240" w:lineRule="auto"/>
            </w:pPr>
            <w:r>
              <w:t>As an owner, I want queue changes to appear automatically on my dashboard.</w:t>
            </w:r>
          </w:p>
        </w:tc>
      </w:tr>
      <w:tr w14:paraId="3A62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A83118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DC578D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A015B3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6F5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22924FC9">
            <w:pPr>
              <w:spacing w:after="0" w:line="240" w:lineRule="auto"/>
            </w:pPr>
            <w:r>
              <w:rPr>
                <w:b/>
              </w:rPr>
              <w:t>US-088</w:t>
            </w:r>
          </w:p>
        </w:tc>
        <w:tc>
          <w:tcPr>
            <w:tcW w:w="5184" w:type="dxa"/>
          </w:tcPr>
          <w:p w14:paraId="1BA5AC71">
            <w:pPr>
              <w:spacing w:after="0" w:line="240" w:lineRule="auto"/>
            </w:pPr>
            <w:r>
              <w:rPr>
                <w:b/>
              </w:rPr>
              <w:t>Queue Accepted Event</w:t>
            </w:r>
          </w:p>
        </w:tc>
      </w:tr>
      <w:tr w14:paraId="6099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09B03B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986F94D">
            <w:pPr>
              <w:spacing w:after="0" w:line="240" w:lineRule="auto"/>
            </w:pPr>
            <w:r>
              <w:t>As the system, I want to send a realtime event when a queue request is accepted.</w:t>
            </w:r>
          </w:p>
        </w:tc>
      </w:tr>
      <w:tr w14:paraId="0544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40B199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1F2D55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21FAD2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BD3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1E2A55D">
            <w:pPr>
              <w:spacing w:after="0" w:line="240" w:lineRule="auto"/>
            </w:pPr>
            <w:r>
              <w:rPr>
                <w:b/>
              </w:rPr>
              <w:t>US-089</w:t>
            </w:r>
          </w:p>
        </w:tc>
        <w:tc>
          <w:tcPr>
            <w:tcW w:w="5184" w:type="dxa"/>
          </w:tcPr>
          <w:p w14:paraId="0398756E">
            <w:pPr>
              <w:spacing w:after="0" w:line="240" w:lineRule="auto"/>
            </w:pPr>
            <w:r>
              <w:rPr>
                <w:b/>
              </w:rPr>
              <w:t>Queue Rejected Event</w:t>
            </w:r>
          </w:p>
        </w:tc>
      </w:tr>
      <w:tr w14:paraId="5711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4EB22A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DDA9775">
            <w:pPr>
              <w:spacing w:after="0" w:line="240" w:lineRule="auto"/>
            </w:pPr>
            <w:r>
              <w:t>As the system, I want to send a realtime event when a request is rejected.</w:t>
            </w:r>
          </w:p>
        </w:tc>
      </w:tr>
      <w:tr w14:paraId="0849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CD6E8E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A2F08D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AE8131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896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40E453">
            <w:pPr>
              <w:spacing w:after="0" w:line="240" w:lineRule="auto"/>
            </w:pPr>
            <w:r>
              <w:rPr>
                <w:b/>
              </w:rPr>
              <w:t>US-090</w:t>
            </w:r>
          </w:p>
        </w:tc>
        <w:tc>
          <w:tcPr>
            <w:tcW w:w="5184" w:type="dxa"/>
          </w:tcPr>
          <w:p w14:paraId="3A1C0227">
            <w:pPr>
              <w:spacing w:after="0" w:line="240" w:lineRule="auto"/>
            </w:pPr>
            <w:r>
              <w:rPr>
                <w:b/>
              </w:rPr>
              <w:t>Queue Reordered Event</w:t>
            </w:r>
          </w:p>
        </w:tc>
      </w:tr>
      <w:tr w14:paraId="6011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A8235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5F9DC24">
            <w:pPr>
              <w:spacing w:after="0" w:line="240" w:lineRule="auto"/>
            </w:pPr>
            <w:r>
              <w:t>As the system, I want to notify connected customers when the queue is reordered.</w:t>
            </w:r>
          </w:p>
        </w:tc>
      </w:tr>
      <w:tr w14:paraId="05A29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D05793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FFFFD6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185141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024F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3753712">
            <w:pPr>
              <w:spacing w:after="0" w:line="240" w:lineRule="auto"/>
            </w:pPr>
            <w:r>
              <w:rPr>
                <w:b/>
              </w:rPr>
              <w:t>US-091</w:t>
            </w:r>
          </w:p>
        </w:tc>
        <w:tc>
          <w:tcPr>
            <w:tcW w:w="5184" w:type="dxa"/>
          </w:tcPr>
          <w:p w14:paraId="58FADA4F">
            <w:pPr>
              <w:spacing w:after="0" w:line="240" w:lineRule="auto"/>
            </w:pPr>
            <w:r>
              <w:rPr>
                <w:b/>
              </w:rPr>
              <w:t>Service Started Event</w:t>
            </w:r>
          </w:p>
        </w:tc>
      </w:tr>
      <w:tr w14:paraId="4795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9FD46B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89D43F3">
            <w:pPr>
              <w:spacing w:after="0" w:line="240" w:lineRule="auto"/>
            </w:pPr>
            <w:r>
              <w:t>As the system, I want to notify relevant users when service starts.</w:t>
            </w:r>
          </w:p>
        </w:tc>
      </w:tr>
      <w:tr w14:paraId="1C37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3BDBE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878A4F3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02C33A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7CD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0B212C70">
            <w:pPr>
              <w:spacing w:after="0" w:line="240" w:lineRule="auto"/>
            </w:pPr>
            <w:r>
              <w:rPr>
                <w:b/>
              </w:rPr>
              <w:t>US-092</w:t>
            </w:r>
          </w:p>
        </w:tc>
        <w:tc>
          <w:tcPr>
            <w:tcW w:w="5184" w:type="dxa"/>
          </w:tcPr>
          <w:p w14:paraId="6C708145">
            <w:pPr>
              <w:spacing w:after="0" w:line="240" w:lineRule="auto"/>
            </w:pPr>
            <w:r>
              <w:rPr>
                <w:b/>
              </w:rPr>
              <w:t>Service Completed Event</w:t>
            </w:r>
          </w:p>
        </w:tc>
      </w:tr>
      <w:tr w14:paraId="360C9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B0E5480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1F1E6AD">
            <w:pPr>
              <w:spacing w:after="0" w:line="240" w:lineRule="auto"/>
            </w:pPr>
            <w:r>
              <w:t>As the system, I want to notify relevant users when service completes.</w:t>
            </w:r>
          </w:p>
        </w:tc>
      </w:tr>
      <w:tr w14:paraId="5152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714F97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09FC91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64C2EB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82A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6226814">
            <w:pPr>
              <w:spacing w:after="0" w:line="240" w:lineRule="auto"/>
            </w:pPr>
            <w:r>
              <w:rPr>
                <w:b/>
              </w:rPr>
              <w:t>US-093</w:t>
            </w:r>
          </w:p>
        </w:tc>
        <w:tc>
          <w:tcPr>
            <w:tcW w:w="5184" w:type="dxa"/>
          </w:tcPr>
          <w:p w14:paraId="215122F1">
            <w:pPr>
              <w:spacing w:after="0" w:line="240" w:lineRule="auto"/>
            </w:pPr>
            <w:r>
              <w:rPr>
                <w:b/>
              </w:rPr>
              <w:t>Queue Position Event</w:t>
            </w:r>
          </w:p>
        </w:tc>
      </w:tr>
      <w:tr w14:paraId="67F2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32559B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3DEFE88">
            <w:pPr>
              <w:spacing w:after="0" w:line="240" w:lineRule="auto"/>
            </w:pPr>
            <w:r>
              <w:t>As the system, I want to send updated queue positions whenever the queue changes.</w:t>
            </w:r>
          </w:p>
        </w:tc>
      </w:tr>
      <w:tr w14:paraId="6336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948E0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EFF656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E404081"/>
    <w:p w14:paraId="427602DE">
      <w:pPr>
        <w:pStyle w:val="2"/>
      </w:pPr>
      <w:r>
        <w:t>Notifications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EA9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1547BD">
            <w:pPr>
              <w:spacing w:after="0" w:line="240" w:lineRule="auto"/>
            </w:pPr>
            <w:r>
              <w:rPr>
                <w:b/>
              </w:rPr>
              <w:t>US-094</w:t>
            </w:r>
          </w:p>
        </w:tc>
        <w:tc>
          <w:tcPr>
            <w:tcW w:w="5184" w:type="dxa"/>
          </w:tcPr>
          <w:p w14:paraId="5B8F870F">
            <w:pPr>
              <w:spacing w:after="0" w:line="240" w:lineRule="auto"/>
            </w:pPr>
            <w:r>
              <w:rPr>
                <w:b/>
              </w:rPr>
              <w:t>In-App Notification</w:t>
            </w:r>
          </w:p>
        </w:tc>
      </w:tr>
      <w:tr w14:paraId="742E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964D6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EEA738D">
            <w:pPr>
              <w:spacing w:after="0" w:line="240" w:lineRule="auto"/>
            </w:pPr>
            <w:r>
              <w:t>As a user, I want to receive notifications inside the application.</w:t>
            </w:r>
          </w:p>
        </w:tc>
      </w:tr>
      <w:tr w14:paraId="3827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98644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4E44E5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A50CE0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3B85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2B38EE4">
            <w:pPr>
              <w:spacing w:after="0" w:line="240" w:lineRule="auto"/>
            </w:pPr>
            <w:r>
              <w:rPr>
                <w:b/>
              </w:rPr>
              <w:t>US-095</w:t>
            </w:r>
          </w:p>
        </w:tc>
        <w:tc>
          <w:tcPr>
            <w:tcW w:w="5184" w:type="dxa"/>
          </w:tcPr>
          <w:p w14:paraId="7785F9ED">
            <w:pPr>
              <w:spacing w:after="0" w:line="240" w:lineRule="auto"/>
            </w:pPr>
            <w:r>
              <w:rPr>
                <w:b/>
              </w:rPr>
              <w:t>View Notifications</w:t>
            </w:r>
          </w:p>
        </w:tc>
      </w:tr>
      <w:tr w14:paraId="5ED6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D4FBD3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A90AF8C">
            <w:pPr>
              <w:spacing w:after="0" w:line="240" w:lineRule="auto"/>
            </w:pPr>
            <w:r>
              <w:t>As a user, I want to view my notification history.</w:t>
            </w:r>
          </w:p>
        </w:tc>
      </w:tr>
      <w:tr w14:paraId="21120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685D77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C0AF57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17D67A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B52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2EE205A">
            <w:pPr>
              <w:spacing w:after="0" w:line="240" w:lineRule="auto"/>
            </w:pPr>
            <w:r>
              <w:rPr>
                <w:b/>
              </w:rPr>
              <w:t>US-096</w:t>
            </w:r>
          </w:p>
        </w:tc>
        <w:tc>
          <w:tcPr>
            <w:tcW w:w="5184" w:type="dxa"/>
          </w:tcPr>
          <w:p w14:paraId="1E293D71">
            <w:pPr>
              <w:spacing w:after="0" w:line="240" w:lineRule="auto"/>
            </w:pPr>
            <w:r>
              <w:rPr>
                <w:b/>
              </w:rPr>
              <w:t>Mark Notification Read</w:t>
            </w:r>
          </w:p>
        </w:tc>
      </w:tr>
      <w:tr w14:paraId="2B91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8FD996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099A76C">
            <w:pPr>
              <w:spacing w:after="0" w:line="240" w:lineRule="auto"/>
            </w:pPr>
            <w:r>
              <w:t>As a user, I want to mark notifications as read.</w:t>
            </w:r>
          </w:p>
        </w:tc>
      </w:tr>
      <w:tr w14:paraId="7B7A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F95CDD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DCEA79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2FF7C5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2F6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076720E">
            <w:pPr>
              <w:spacing w:after="0" w:line="240" w:lineRule="auto"/>
            </w:pPr>
            <w:r>
              <w:rPr>
                <w:b/>
              </w:rPr>
              <w:t>US-097</w:t>
            </w:r>
          </w:p>
        </w:tc>
        <w:tc>
          <w:tcPr>
            <w:tcW w:w="5184" w:type="dxa"/>
          </w:tcPr>
          <w:p w14:paraId="528E5BC3">
            <w:pPr>
              <w:spacing w:after="0" w:line="240" w:lineRule="auto"/>
            </w:pPr>
            <w:r>
              <w:rPr>
                <w:b/>
              </w:rPr>
              <w:t>Queue Notification</w:t>
            </w:r>
          </w:p>
        </w:tc>
      </w:tr>
      <w:tr w14:paraId="70B95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952175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19A79C3">
            <w:pPr>
              <w:spacing w:after="0" w:line="240" w:lineRule="auto"/>
            </w:pPr>
            <w:r>
              <w:t>As a customer, I want to receive notifications about important queue events.</w:t>
            </w:r>
          </w:p>
        </w:tc>
      </w:tr>
      <w:tr w14:paraId="6B2F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F89B9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DCB1BC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14ED25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068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4DB557A">
            <w:pPr>
              <w:spacing w:after="0" w:line="240" w:lineRule="auto"/>
            </w:pPr>
            <w:r>
              <w:rPr>
                <w:b/>
              </w:rPr>
              <w:t>US-098</w:t>
            </w:r>
          </w:p>
        </w:tc>
        <w:tc>
          <w:tcPr>
            <w:tcW w:w="5184" w:type="dxa"/>
          </w:tcPr>
          <w:p w14:paraId="4384F90C">
            <w:pPr>
              <w:spacing w:after="0" w:line="240" w:lineRule="auto"/>
            </w:pPr>
            <w:r>
              <w:rPr>
                <w:b/>
              </w:rPr>
              <w:t>Email Notification</w:t>
            </w:r>
          </w:p>
        </w:tc>
      </w:tr>
      <w:tr w14:paraId="79A6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CACEDB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AC475BF">
            <w:pPr>
              <w:spacing w:after="0" w:line="240" w:lineRule="auto"/>
            </w:pPr>
            <w:r>
              <w:t>As the system, I want to send selected notifications asynchronously through email.</w:t>
            </w:r>
          </w:p>
        </w:tc>
      </w:tr>
      <w:tr w14:paraId="51836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78735F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822627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188D773"/>
    <w:p w14:paraId="0413E358">
      <w:pPr>
        <w:pStyle w:val="2"/>
      </w:pPr>
      <w:r>
        <w:t>Customer History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607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823F5B6">
            <w:pPr>
              <w:spacing w:after="0" w:line="240" w:lineRule="auto"/>
            </w:pPr>
            <w:r>
              <w:rPr>
                <w:b/>
              </w:rPr>
              <w:t>US-099</w:t>
            </w:r>
          </w:p>
        </w:tc>
        <w:tc>
          <w:tcPr>
            <w:tcW w:w="5184" w:type="dxa"/>
          </w:tcPr>
          <w:p w14:paraId="1638FC6C">
            <w:pPr>
              <w:spacing w:after="0" w:line="240" w:lineRule="auto"/>
            </w:pPr>
            <w:r>
              <w:rPr>
                <w:b/>
              </w:rPr>
              <w:t>View Service History</w:t>
            </w:r>
          </w:p>
        </w:tc>
      </w:tr>
      <w:tr w14:paraId="44EEB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A70943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F985D61">
            <w:pPr>
              <w:spacing w:after="0" w:line="240" w:lineRule="auto"/>
            </w:pPr>
            <w:r>
              <w:t>As a customer, I want to view my completed services.</w:t>
            </w:r>
          </w:p>
        </w:tc>
      </w:tr>
      <w:tr w14:paraId="6D945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A8CE41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B7F642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79F18B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6F2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FA3A2EE">
            <w:pPr>
              <w:spacing w:after="0" w:line="240" w:lineRule="auto"/>
            </w:pPr>
            <w:r>
              <w:rPr>
                <w:b/>
              </w:rPr>
              <w:t>US-100</w:t>
            </w:r>
          </w:p>
        </w:tc>
        <w:tc>
          <w:tcPr>
            <w:tcW w:w="5184" w:type="dxa"/>
          </w:tcPr>
          <w:p w14:paraId="3709FB9B">
            <w:pPr>
              <w:spacing w:after="0" w:line="240" w:lineRule="auto"/>
            </w:pPr>
            <w:r>
              <w:rPr>
                <w:b/>
              </w:rPr>
              <w:t>View Cancelled History</w:t>
            </w:r>
          </w:p>
        </w:tc>
      </w:tr>
      <w:tr w14:paraId="2183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81FAB1A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72D0979">
            <w:pPr>
              <w:spacing w:after="0" w:line="240" w:lineRule="auto"/>
            </w:pPr>
            <w:r>
              <w:t>As a customer, I want to view my cancelled queue/service history.</w:t>
            </w:r>
          </w:p>
        </w:tc>
      </w:tr>
      <w:tr w14:paraId="0DF2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BC3837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2331CFC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E60A2A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73CA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DC1572">
            <w:pPr>
              <w:spacing w:after="0" w:line="240" w:lineRule="auto"/>
            </w:pPr>
            <w:r>
              <w:rPr>
                <w:b/>
              </w:rPr>
              <w:t>US-101</w:t>
            </w:r>
          </w:p>
        </w:tc>
        <w:tc>
          <w:tcPr>
            <w:tcW w:w="5184" w:type="dxa"/>
          </w:tcPr>
          <w:p w14:paraId="162CE87A">
            <w:pPr>
              <w:spacing w:after="0" w:line="240" w:lineRule="auto"/>
            </w:pPr>
            <w:r>
              <w:rPr>
                <w:b/>
              </w:rPr>
              <w:t>View Skipped History</w:t>
            </w:r>
          </w:p>
        </w:tc>
      </w:tr>
      <w:tr w14:paraId="4AB3C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DC3D4B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7E840FD">
            <w:pPr>
              <w:spacing w:after="0" w:line="240" w:lineRule="auto"/>
            </w:pPr>
            <w:r>
              <w:t>As a customer, I want to see services where I was skipped.</w:t>
            </w:r>
          </w:p>
        </w:tc>
      </w:tr>
      <w:tr w14:paraId="58F45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C59D2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2895E4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A53517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755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A609D7E">
            <w:pPr>
              <w:spacing w:after="0" w:line="240" w:lineRule="auto"/>
            </w:pPr>
            <w:r>
              <w:rPr>
                <w:b/>
              </w:rPr>
              <w:t>US-102</w:t>
            </w:r>
          </w:p>
        </w:tc>
        <w:tc>
          <w:tcPr>
            <w:tcW w:w="5184" w:type="dxa"/>
          </w:tcPr>
          <w:p w14:paraId="7C3B7E72">
            <w:pPr>
              <w:spacing w:after="0" w:line="240" w:lineRule="auto"/>
            </w:pPr>
            <w:r>
              <w:rPr>
                <w:b/>
              </w:rPr>
              <w:t>View Payment History</w:t>
            </w:r>
          </w:p>
        </w:tc>
      </w:tr>
      <w:tr w14:paraId="41EC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1A3FC7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1901D33">
            <w:pPr>
              <w:spacing w:after="0" w:line="240" w:lineRule="auto"/>
            </w:pPr>
            <w:r>
              <w:t>As a customer, I want to view payment history including amount, date, service, and shop.</w:t>
            </w:r>
          </w:p>
        </w:tc>
      </w:tr>
      <w:tr w14:paraId="63016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9423F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E9ABC0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8167FCB"/>
    <w:p w14:paraId="44C574B7">
      <w:pPr>
        <w:pStyle w:val="2"/>
      </w:pPr>
      <w:r>
        <w:t>Reviews &amp; Ratings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5F2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971F77A">
            <w:pPr>
              <w:spacing w:after="0" w:line="240" w:lineRule="auto"/>
            </w:pPr>
            <w:r>
              <w:rPr>
                <w:b/>
              </w:rPr>
              <w:t>US-103</w:t>
            </w:r>
          </w:p>
        </w:tc>
        <w:tc>
          <w:tcPr>
            <w:tcW w:w="5184" w:type="dxa"/>
          </w:tcPr>
          <w:p w14:paraId="060C6EEB">
            <w:pPr>
              <w:spacing w:after="0" w:line="240" w:lineRule="auto"/>
            </w:pPr>
            <w:r>
              <w:rPr>
                <w:b/>
              </w:rPr>
              <w:t>Rate Completed Service</w:t>
            </w:r>
          </w:p>
        </w:tc>
      </w:tr>
      <w:tr w14:paraId="4F87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14770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46B4421">
            <w:pPr>
              <w:spacing w:after="0" w:line="240" w:lineRule="auto"/>
            </w:pPr>
            <w:r>
              <w:t>As a customer, I want to rate a completed service from 1–5 stars.</w:t>
            </w:r>
          </w:p>
        </w:tc>
      </w:tr>
      <w:tr w14:paraId="6CD49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E314A5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198562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B863EC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4CF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17236F0">
            <w:pPr>
              <w:spacing w:after="0" w:line="240" w:lineRule="auto"/>
            </w:pPr>
            <w:r>
              <w:rPr>
                <w:b/>
              </w:rPr>
              <w:t>US-104</w:t>
            </w:r>
          </w:p>
        </w:tc>
        <w:tc>
          <w:tcPr>
            <w:tcW w:w="5184" w:type="dxa"/>
          </w:tcPr>
          <w:p w14:paraId="0A23C4F7">
            <w:pPr>
              <w:spacing w:after="0" w:line="240" w:lineRule="auto"/>
            </w:pPr>
            <w:r>
              <w:rPr>
                <w:b/>
              </w:rPr>
              <w:t>Add Feedback</w:t>
            </w:r>
          </w:p>
        </w:tc>
      </w:tr>
      <w:tr w14:paraId="16071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CE4AAC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A2F9522">
            <w:pPr>
              <w:spacing w:after="0" w:line="240" w:lineRule="auto"/>
            </w:pPr>
            <w:r>
              <w:t>As a customer, I want to optionally provide written feedback.</w:t>
            </w:r>
          </w:p>
        </w:tc>
      </w:tr>
      <w:tr w14:paraId="38CCC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B64A41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47B5E4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E457ED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2A1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2A9248">
            <w:pPr>
              <w:spacing w:after="0" w:line="240" w:lineRule="auto"/>
            </w:pPr>
            <w:r>
              <w:rPr>
                <w:b/>
              </w:rPr>
              <w:t>US-105</w:t>
            </w:r>
          </w:p>
        </w:tc>
        <w:tc>
          <w:tcPr>
            <w:tcW w:w="5184" w:type="dxa"/>
          </w:tcPr>
          <w:p w14:paraId="0021BBB7">
            <w:pPr>
              <w:spacing w:after="0" w:line="240" w:lineRule="auto"/>
            </w:pPr>
            <w:r>
              <w:rPr>
                <w:b/>
              </w:rPr>
              <w:t>One Review Per Service</w:t>
            </w:r>
          </w:p>
        </w:tc>
      </w:tr>
      <w:tr w14:paraId="17B23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7557E2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AB4ED36">
            <w:pPr>
              <w:spacing w:after="0" w:line="240" w:lineRule="auto"/>
            </w:pPr>
            <w:r>
              <w:t>As the system, I want to allow only one review for each completed queue entry.</w:t>
            </w:r>
          </w:p>
        </w:tc>
      </w:tr>
      <w:tr w14:paraId="7D141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B2E5F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10ED1B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F26E18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1430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73D471E">
            <w:pPr>
              <w:spacing w:after="0" w:line="240" w:lineRule="auto"/>
            </w:pPr>
            <w:r>
              <w:rPr>
                <w:b/>
              </w:rPr>
              <w:t>US-106</w:t>
            </w:r>
          </w:p>
        </w:tc>
        <w:tc>
          <w:tcPr>
            <w:tcW w:w="5184" w:type="dxa"/>
          </w:tcPr>
          <w:p w14:paraId="7C6CE74A">
            <w:pPr>
              <w:spacing w:after="0" w:line="240" w:lineRule="auto"/>
            </w:pPr>
            <w:r>
              <w:rPr>
                <w:b/>
              </w:rPr>
              <w:t>Public Rating</w:t>
            </w:r>
          </w:p>
        </w:tc>
      </w:tr>
      <w:tr w14:paraId="6E31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4374FA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FDCF31A">
            <w:pPr>
              <w:spacing w:after="0" w:line="240" w:lineRule="auto"/>
            </w:pPr>
            <w:r>
              <w:t>As a customer, I want to see the shop's public average rating.</w:t>
            </w:r>
          </w:p>
        </w:tc>
      </w:tr>
      <w:tr w14:paraId="30A2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5E387C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82F3AF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AAA699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F841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9CA18F1">
            <w:pPr>
              <w:spacing w:after="0" w:line="240" w:lineRule="auto"/>
            </w:pPr>
            <w:r>
              <w:rPr>
                <w:b/>
              </w:rPr>
              <w:t>US-107</w:t>
            </w:r>
          </w:p>
        </w:tc>
        <w:tc>
          <w:tcPr>
            <w:tcW w:w="5184" w:type="dxa"/>
          </w:tcPr>
          <w:p w14:paraId="43A546B1">
            <w:pPr>
              <w:spacing w:after="0" w:line="240" w:lineRule="auto"/>
            </w:pPr>
            <w:r>
              <w:rPr>
                <w:b/>
              </w:rPr>
              <w:t>Private Detailed Feedback</w:t>
            </w:r>
          </w:p>
        </w:tc>
      </w:tr>
      <w:tr w14:paraId="37FA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AF8204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97CF6EB">
            <w:pPr>
              <w:spacing w:after="0" w:line="240" w:lineRule="auto"/>
            </w:pPr>
            <w:r>
              <w:t>As an owner, I want to access detailed feedback submitted for my shop.</w:t>
            </w:r>
          </w:p>
        </w:tc>
      </w:tr>
      <w:tr w14:paraId="18BAF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D7943B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81A498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103451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BD8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857CE6E">
            <w:pPr>
              <w:spacing w:after="0" w:line="240" w:lineRule="auto"/>
            </w:pPr>
            <w:r>
              <w:rPr>
                <w:b/>
              </w:rPr>
              <w:t>US-108</w:t>
            </w:r>
          </w:p>
        </w:tc>
        <w:tc>
          <w:tcPr>
            <w:tcW w:w="5184" w:type="dxa"/>
          </w:tcPr>
          <w:p w14:paraId="583BD1A8">
            <w:pPr>
              <w:spacing w:after="0" w:line="240" w:lineRule="auto"/>
            </w:pPr>
            <w:r>
              <w:rPr>
                <w:b/>
              </w:rPr>
              <w:t>Update Shop Rating Aggregate</w:t>
            </w:r>
          </w:p>
        </w:tc>
      </w:tr>
      <w:tr w14:paraId="623E3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EBD74C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F456472">
            <w:pPr>
              <w:spacing w:after="0" w:line="240" w:lineRule="auto"/>
            </w:pPr>
            <w:r>
              <w:t>As the system, I want to update the shop's average rating and total rating count when a review is submitted.</w:t>
            </w:r>
          </w:p>
        </w:tc>
      </w:tr>
      <w:tr w14:paraId="5DA7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F74124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DE9A51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D4D42AB"/>
    <w:p w14:paraId="59992119">
      <w:pPr>
        <w:pStyle w:val="2"/>
      </w:pPr>
      <w:r>
        <w:t>Owner Dashboard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2B21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15B9473">
            <w:pPr>
              <w:spacing w:after="0" w:line="240" w:lineRule="auto"/>
            </w:pPr>
            <w:r>
              <w:rPr>
                <w:b/>
              </w:rPr>
              <w:t>US-109</w:t>
            </w:r>
          </w:p>
        </w:tc>
        <w:tc>
          <w:tcPr>
            <w:tcW w:w="5184" w:type="dxa"/>
          </w:tcPr>
          <w:p w14:paraId="049A4EAF">
            <w:pPr>
              <w:spacing w:after="0" w:line="240" w:lineRule="auto"/>
            </w:pPr>
            <w:r>
              <w:rPr>
                <w:b/>
              </w:rPr>
              <w:t>View Current Queue</w:t>
            </w:r>
          </w:p>
        </w:tc>
      </w:tr>
      <w:tr w14:paraId="03A8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39E08B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D370B16">
            <w:pPr>
              <w:spacing w:after="0" w:line="240" w:lineRule="auto"/>
            </w:pPr>
            <w:r>
              <w:t>As an owner, I want to see my current active queue.</w:t>
            </w:r>
          </w:p>
        </w:tc>
      </w:tr>
      <w:tr w14:paraId="5CED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6CD449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DBD4BF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995150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C46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577EFEC">
            <w:pPr>
              <w:spacing w:after="0" w:line="240" w:lineRule="auto"/>
            </w:pPr>
            <w:r>
              <w:rPr>
                <w:b/>
              </w:rPr>
              <w:t>US-110</w:t>
            </w:r>
          </w:p>
        </w:tc>
        <w:tc>
          <w:tcPr>
            <w:tcW w:w="5184" w:type="dxa"/>
          </w:tcPr>
          <w:p w14:paraId="04DFB1D0">
            <w:pPr>
              <w:spacing w:after="0" w:line="240" w:lineRule="auto"/>
            </w:pPr>
            <w:r>
              <w:rPr>
                <w:b/>
              </w:rPr>
              <w:t>View Pending Requests</w:t>
            </w:r>
          </w:p>
        </w:tc>
      </w:tr>
      <w:tr w14:paraId="44B1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7F7F6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4077BD4">
            <w:pPr>
              <w:spacing w:after="0" w:line="240" w:lineRule="auto"/>
            </w:pPr>
            <w:r>
              <w:t>As an owner, I want to see customers waiting for request approval.</w:t>
            </w:r>
          </w:p>
        </w:tc>
      </w:tr>
      <w:tr w14:paraId="5338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518C7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08F195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A5211A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B191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2FBC9259">
            <w:pPr>
              <w:spacing w:after="0" w:line="240" w:lineRule="auto"/>
            </w:pPr>
            <w:r>
              <w:rPr>
                <w:b/>
              </w:rPr>
              <w:t>US-111</w:t>
            </w:r>
          </w:p>
        </w:tc>
        <w:tc>
          <w:tcPr>
            <w:tcW w:w="5184" w:type="dxa"/>
          </w:tcPr>
          <w:p w14:paraId="53EE44B3">
            <w:pPr>
              <w:spacing w:after="0" w:line="240" w:lineRule="auto"/>
            </w:pPr>
            <w:r>
              <w:rPr>
                <w:b/>
              </w:rPr>
              <w:t>View Today's Completed Services</w:t>
            </w:r>
          </w:p>
        </w:tc>
      </w:tr>
      <w:tr w14:paraId="57FA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25D61E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2D7652D">
            <w:pPr>
              <w:spacing w:after="0" w:line="240" w:lineRule="auto"/>
            </w:pPr>
            <w:r>
              <w:t>As an owner, I want to see how many customers I served today.</w:t>
            </w:r>
          </w:p>
        </w:tc>
      </w:tr>
      <w:tr w14:paraId="67E8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4F37F49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177B59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D7DDC66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E11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7FDA835">
            <w:pPr>
              <w:spacing w:after="0" w:line="240" w:lineRule="auto"/>
            </w:pPr>
            <w:r>
              <w:rPr>
                <w:b/>
              </w:rPr>
              <w:t>US-112</w:t>
            </w:r>
          </w:p>
        </w:tc>
        <w:tc>
          <w:tcPr>
            <w:tcW w:w="5184" w:type="dxa"/>
          </w:tcPr>
          <w:p w14:paraId="7E781078">
            <w:pPr>
              <w:spacing w:after="0" w:line="240" w:lineRule="auto"/>
            </w:pPr>
            <w:r>
              <w:rPr>
                <w:b/>
              </w:rPr>
              <w:t>View Today's Earnings</w:t>
            </w:r>
          </w:p>
        </w:tc>
      </w:tr>
      <w:tr w14:paraId="2252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0993A9A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9C8A947">
            <w:pPr>
              <w:spacing w:after="0" w:line="240" w:lineRule="auto"/>
            </w:pPr>
            <w:r>
              <w:t>As an owner, I want to see today's earnings.</w:t>
            </w:r>
          </w:p>
        </w:tc>
      </w:tr>
      <w:tr w14:paraId="6D74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A025B8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BAF2A4E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7BB1B5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C2D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04FC2EC">
            <w:pPr>
              <w:spacing w:after="0" w:line="240" w:lineRule="auto"/>
            </w:pPr>
            <w:r>
              <w:rPr>
                <w:b/>
              </w:rPr>
              <w:t>US-113</w:t>
            </w:r>
          </w:p>
        </w:tc>
        <w:tc>
          <w:tcPr>
            <w:tcW w:w="5184" w:type="dxa"/>
          </w:tcPr>
          <w:p w14:paraId="2A28E2AD">
            <w:pPr>
              <w:spacing w:after="0" w:line="240" w:lineRule="auto"/>
            </w:pPr>
            <w:r>
              <w:rPr>
                <w:b/>
              </w:rPr>
              <w:t>View Earnings by Period</w:t>
            </w:r>
          </w:p>
        </w:tc>
      </w:tr>
      <w:tr w14:paraId="0F26D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C7AE92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A2FB3A9">
            <w:pPr>
              <w:spacing w:after="0" w:line="240" w:lineRule="auto"/>
            </w:pPr>
            <w:r>
              <w:t>As an owner, I want to view daily, weekly, and monthly earnings.</w:t>
            </w:r>
          </w:p>
        </w:tc>
      </w:tr>
      <w:tr w14:paraId="6A0D2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6982E2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AF29C8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503B0B7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DF79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42BBFA">
            <w:pPr>
              <w:spacing w:after="0" w:line="240" w:lineRule="auto"/>
            </w:pPr>
            <w:r>
              <w:rPr>
                <w:b/>
              </w:rPr>
              <w:t>US-114</w:t>
            </w:r>
          </w:p>
        </w:tc>
        <w:tc>
          <w:tcPr>
            <w:tcW w:w="5184" w:type="dxa"/>
          </w:tcPr>
          <w:p w14:paraId="712FA96A">
            <w:pPr>
              <w:spacing w:after="0" w:line="240" w:lineRule="auto"/>
            </w:pPr>
            <w:r>
              <w:rPr>
                <w:b/>
              </w:rPr>
              <w:t>View Service History</w:t>
            </w:r>
          </w:p>
        </w:tc>
      </w:tr>
      <w:tr w14:paraId="51338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22AFE4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5E3E8FD">
            <w:pPr>
              <w:spacing w:after="0" w:line="240" w:lineRule="auto"/>
            </w:pPr>
            <w:r>
              <w:t>As an owner, I want to view historical customer service records.</w:t>
            </w:r>
          </w:p>
        </w:tc>
      </w:tr>
      <w:tr w14:paraId="490F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117268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6FD62C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9D444C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4046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5D33B19">
            <w:pPr>
              <w:spacing w:after="0" w:line="240" w:lineRule="auto"/>
            </w:pPr>
            <w:r>
              <w:rPr>
                <w:b/>
              </w:rPr>
              <w:t>US-115</w:t>
            </w:r>
          </w:p>
        </w:tc>
        <w:tc>
          <w:tcPr>
            <w:tcW w:w="5184" w:type="dxa"/>
          </w:tcPr>
          <w:p w14:paraId="0E816569">
            <w:pPr>
              <w:spacing w:after="0" w:line="240" w:lineRule="auto"/>
            </w:pPr>
            <w:r>
              <w:rPr>
                <w:b/>
              </w:rPr>
              <w:t>View Cancellation/Refund Breakdown</w:t>
            </w:r>
          </w:p>
        </w:tc>
      </w:tr>
      <w:tr w14:paraId="27F9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ED821C9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295001A">
            <w:pPr>
              <w:spacing w:after="0" w:line="240" w:lineRule="auto"/>
            </w:pPr>
            <w:r>
              <w:t>As an owner, I want to see completed, cancelled, and refunded transactions.</w:t>
            </w:r>
          </w:p>
        </w:tc>
      </w:tr>
      <w:tr w14:paraId="226E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E71A03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C7565D9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EBF2C2C"/>
    <w:p w14:paraId="47705298">
      <w:pPr>
        <w:pStyle w:val="2"/>
      </w:pPr>
      <w:r>
        <w:t>Admin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0CD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0D06221">
            <w:pPr>
              <w:spacing w:after="0" w:line="240" w:lineRule="auto"/>
            </w:pPr>
            <w:r>
              <w:rPr>
                <w:b/>
              </w:rPr>
              <w:t>US-116</w:t>
            </w:r>
          </w:p>
        </w:tc>
        <w:tc>
          <w:tcPr>
            <w:tcW w:w="5184" w:type="dxa"/>
          </w:tcPr>
          <w:p w14:paraId="05848BFF">
            <w:pPr>
              <w:spacing w:after="0" w:line="240" w:lineRule="auto"/>
            </w:pPr>
            <w:r>
              <w:rPr>
                <w:b/>
              </w:rPr>
              <w:t>Admin Shop Approval</w:t>
            </w:r>
          </w:p>
        </w:tc>
      </w:tr>
      <w:tr w14:paraId="4F93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CCB161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D157472">
            <w:pPr>
              <w:spacing w:after="0" w:line="240" w:lineRule="auto"/>
            </w:pPr>
            <w:r>
              <w:t>As an admin, I want to review pending shops and approve them.</w:t>
            </w:r>
          </w:p>
        </w:tc>
      </w:tr>
      <w:tr w14:paraId="4736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D6F483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8C67557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F4DC51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385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EBE29D">
            <w:pPr>
              <w:spacing w:after="0" w:line="240" w:lineRule="auto"/>
            </w:pPr>
            <w:r>
              <w:rPr>
                <w:b/>
              </w:rPr>
              <w:t>US-117</w:t>
            </w:r>
          </w:p>
        </w:tc>
        <w:tc>
          <w:tcPr>
            <w:tcW w:w="5184" w:type="dxa"/>
          </w:tcPr>
          <w:p w14:paraId="57A87FD2">
            <w:pPr>
              <w:spacing w:after="0" w:line="240" w:lineRule="auto"/>
            </w:pPr>
            <w:r>
              <w:rPr>
                <w:b/>
              </w:rPr>
              <w:t>Admin Shop Rejection</w:t>
            </w:r>
          </w:p>
        </w:tc>
      </w:tr>
      <w:tr w14:paraId="05806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A9B27F8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FDB1F45">
            <w:pPr>
              <w:spacing w:after="0" w:line="240" w:lineRule="auto"/>
            </w:pPr>
            <w:r>
              <w:t>As an admin, I want to reject shops with a mandatory reason.</w:t>
            </w:r>
          </w:p>
        </w:tc>
      </w:tr>
      <w:tr w14:paraId="500E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25F213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082EA8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55E495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F8C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32556A2">
            <w:pPr>
              <w:spacing w:after="0" w:line="240" w:lineRule="auto"/>
            </w:pPr>
            <w:r>
              <w:rPr>
                <w:b/>
              </w:rPr>
              <w:t>US-118</w:t>
            </w:r>
          </w:p>
        </w:tc>
        <w:tc>
          <w:tcPr>
            <w:tcW w:w="5184" w:type="dxa"/>
          </w:tcPr>
          <w:p w14:paraId="5985C5CC">
            <w:pPr>
              <w:spacing w:after="0" w:line="240" w:lineRule="auto"/>
            </w:pPr>
            <w:r>
              <w:rPr>
                <w:b/>
              </w:rPr>
              <w:t>Manage Shops</w:t>
            </w:r>
          </w:p>
        </w:tc>
      </w:tr>
      <w:tr w14:paraId="297D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E561EAE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1DF37F3A">
            <w:pPr>
              <w:spacing w:after="0" w:line="240" w:lineRule="auto"/>
            </w:pPr>
            <w:r>
              <w:t>As an admin, I want to view and disable shops.</w:t>
            </w:r>
          </w:p>
        </w:tc>
      </w:tr>
      <w:tr w14:paraId="7C40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B012BA1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56A26AA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EBA489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E5C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9677D8">
            <w:pPr>
              <w:spacing w:after="0" w:line="240" w:lineRule="auto"/>
            </w:pPr>
            <w:r>
              <w:rPr>
                <w:b/>
              </w:rPr>
              <w:t>US-119</w:t>
            </w:r>
          </w:p>
        </w:tc>
        <w:tc>
          <w:tcPr>
            <w:tcW w:w="5184" w:type="dxa"/>
          </w:tcPr>
          <w:p w14:paraId="6A414E3E">
            <w:pPr>
              <w:spacing w:after="0" w:line="240" w:lineRule="auto"/>
            </w:pPr>
            <w:r>
              <w:rPr>
                <w:b/>
              </w:rPr>
              <w:t>Manage Customers</w:t>
            </w:r>
          </w:p>
        </w:tc>
      </w:tr>
      <w:tr w14:paraId="520B1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EF02022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DA5608A">
            <w:pPr>
              <w:spacing w:after="0" w:line="240" w:lineRule="auto"/>
            </w:pPr>
            <w:r>
              <w:t>As an admin, I want to view and deactivate customer accounts.</w:t>
            </w:r>
          </w:p>
        </w:tc>
      </w:tr>
      <w:tr w14:paraId="371E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62FDB78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7CBE3E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A99E92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4C9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3DB4BB6">
            <w:pPr>
              <w:spacing w:after="0" w:line="240" w:lineRule="auto"/>
            </w:pPr>
            <w:r>
              <w:rPr>
                <w:b/>
              </w:rPr>
              <w:t>US-120</w:t>
            </w:r>
          </w:p>
        </w:tc>
        <w:tc>
          <w:tcPr>
            <w:tcW w:w="5184" w:type="dxa"/>
          </w:tcPr>
          <w:p w14:paraId="5A0843CD">
            <w:pPr>
              <w:spacing w:after="0" w:line="240" w:lineRule="auto"/>
            </w:pPr>
            <w:r>
              <w:rPr>
                <w:b/>
              </w:rPr>
              <w:t>Manage Owners</w:t>
            </w:r>
          </w:p>
        </w:tc>
      </w:tr>
      <w:tr w14:paraId="665DF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49DC7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2DE4A486">
            <w:pPr>
              <w:spacing w:after="0" w:line="240" w:lineRule="auto"/>
            </w:pPr>
            <w:r>
              <w:t>As an admin, I want to view and deactivate owner accounts.</w:t>
            </w:r>
          </w:p>
        </w:tc>
      </w:tr>
      <w:tr w14:paraId="2D04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0C0917E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03C08B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D554505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968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E9038EC">
            <w:pPr>
              <w:spacing w:after="0" w:line="240" w:lineRule="auto"/>
            </w:pPr>
            <w:r>
              <w:rPr>
                <w:b/>
              </w:rPr>
              <w:t>US-121</w:t>
            </w:r>
          </w:p>
        </w:tc>
        <w:tc>
          <w:tcPr>
            <w:tcW w:w="5184" w:type="dxa"/>
          </w:tcPr>
          <w:p w14:paraId="244D67F6">
            <w:pPr>
              <w:spacing w:after="0" w:line="240" w:lineRule="auto"/>
            </w:pPr>
            <w:r>
              <w:rPr>
                <w:b/>
              </w:rPr>
              <w:t>Platform Analytics</w:t>
            </w:r>
          </w:p>
        </w:tc>
      </w:tr>
      <w:tr w14:paraId="58BD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C1EA67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5B8D998">
            <w:pPr>
              <w:spacing w:after="0" w:line="240" w:lineRule="auto"/>
            </w:pPr>
            <w:r>
              <w:t>As an admin, I want to view platform-level analytics.</w:t>
            </w:r>
          </w:p>
        </w:tc>
      </w:tr>
      <w:tr w14:paraId="4FF1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A781283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C96F08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02E4D9D"/>
    <w:p w14:paraId="01A47900">
      <w:pPr>
        <w:pStyle w:val="2"/>
      </w:pPr>
      <w:r>
        <w:t>Security &amp; Reliability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109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FA4E8B8">
            <w:pPr>
              <w:spacing w:after="0" w:line="240" w:lineRule="auto"/>
            </w:pPr>
            <w:r>
              <w:rPr>
                <w:b/>
              </w:rPr>
              <w:t>US-122</w:t>
            </w:r>
          </w:p>
        </w:tc>
        <w:tc>
          <w:tcPr>
            <w:tcW w:w="5184" w:type="dxa"/>
          </w:tcPr>
          <w:p w14:paraId="6C51A2CA">
            <w:pPr>
              <w:spacing w:after="0" w:line="240" w:lineRule="auto"/>
            </w:pPr>
            <w:r>
              <w:rPr>
                <w:b/>
              </w:rPr>
              <w:t>API Validation</w:t>
            </w:r>
          </w:p>
        </w:tc>
      </w:tr>
      <w:tr w14:paraId="7558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BE969D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B09BC74">
            <w:pPr>
              <w:spacing w:after="0" w:line="240" w:lineRule="auto"/>
            </w:pPr>
            <w:r>
              <w:t>As the system, I want to validate API input so that invalid data cannot enter the system.</w:t>
            </w:r>
          </w:p>
        </w:tc>
      </w:tr>
      <w:tr w14:paraId="4279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DE43BF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04CB14C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0DAABF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0F6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FE05F32">
            <w:pPr>
              <w:spacing w:after="0" w:line="240" w:lineRule="auto"/>
            </w:pPr>
            <w:r>
              <w:rPr>
                <w:b/>
              </w:rPr>
              <w:t>US-123</w:t>
            </w:r>
          </w:p>
        </w:tc>
        <w:tc>
          <w:tcPr>
            <w:tcW w:w="5184" w:type="dxa"/>
          </w:tcPr>
          <w:p w14:paraId="399D1237">
            <w:pPr>
              <w:spacing w:after="0" w:line="240" w:lineRule="auto"/>
            </w:pPr>
            <w:r>
              <w:rPr>
                <w:b/>
              </w:rPr>
              <w:t>Rate Limiting</w:t>
            </w:r>
          </w:p>
        </w:tc>
      </w:tr>
      <w:tr w14:paraId="7752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429D62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29ABBC6">
            <w:pPr>
              <w:spacing w:after="0" w:line="240" w:lineRule="auto"/>
            </w:pPr>
            <w:r>
              <w:t>As the system, I want to rate-limit APIs to reduce abuse.</w:t>
            </w:r>
          </w:p>
        </w:tc>
      </w:tr>
      <w:tr w14:paraId="7CB7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2815C5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A960BF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A00EAEF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3C9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1C36D401">
            <w:pPr>
              <w:spacing w:after="0" w:line="240" w:lineRule="auto"/>
            </w:pPr>
            <w:r>
              <w:rPr>
                <w:b/>
              </w:rPr>
              <w:t>US-124</w:t>
            </w:r>
          </w:p>
        </w:tc>
        <w:tc>
          <w:tcPr>
            <w:tcW w:w="5184" w:type="dxa"/>
          </w:tcPr>
          <w:p w14:paraId="3901787B">
            <w:pPr>
              <w:spacing w:after="0" w:line="240" w:lineRule="auto"/>
            </w:pPr>
            <w:r>
              <w:rPr>
                <w:b/>
              </w:rPr>
              <w:t>Sensitive Endpoint Protection</w:t>
            </w:r>
          </w:p>
        </w:tc>
      </w:tr>
      <w:tr w14:paraId="5AA5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47F1B974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0027812">
            <w:pPr>
              <w:spacing w:after="0" w:line="240" w:lineRule="auto"/>
            </w:pPr>
            <w:r>
              <w:t>As the system, I want stricter rate limits on OTP, authentication, and payment-related endpoints.</w:t>
            </w:r>
          </w:p>
        </w:tc>
      </w:tr>
      <w:tr w14:paraId="36CA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029AFD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F830FB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4A694F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16C7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2F2990D">
            <w:pPr>
              <w:spacing w:after="0" w:line="240" w:lineRule="auto"/>
            </w:pPr>
            <w:r>
              <w:rPr>
                <w:b/>
              </w:rPr>
              <w:t>US-125</w:t>
            </w:r>
          </w:p>
        </w:tc>
        <w:tc>
          <w:tcPr>
            <w:tcW w:w="5184" w:type="dxa"/>
          </w:tcPr>
          <w:p w14:paraId="2471BE4E">
            <w:pPr>
              <w:spacing w:after="0" w:line="240" w:lineRule="auto"/>
            </w:pPr>
            <w:r>
              <w:rPr>
                <w:b/>
              </w:rPr>
              <w:t>Centralized Error Handling</w:t>
            </w:r>
          </w:p>
        </w:tc>
      </w:tr>
      <w:tr w14:paraId="6E215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13DFA1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C966152">
            <w:pPr>
              <w:spacing w:after="0" w:line="240" w:lineRule="auto"/>
            </w:pPr>
            <w:r>
              <w:t>As the system, I want errors to be handled consistently so clients receive structured responses.</w:t>
            </w:r>
          </w:p>
        </w:tc>
      </w:tr>
      <w:tr w14:paraId="7038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705D98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A5383F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423E8AC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3C89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</w:tcPr>
          <w:p w14:paraId="6C798322">
            <w:pPr>
              <w:spacing w:after="0" w:line="240" w:lineRule="auto"/>
            </w:pPr>
            <w:r>
              <w:rPr>
                <w:b/>
              </w:rPr>
              <w:t>US-126</w:t>
            </w:r>
          </w:p>
        </w:tc>
        <w:tc>
          <w:tcPr>
            <w:tcW w:w="5184" w:type="dxa"/>
          </w:tcPr>
          <w:p w14:paraId="2FC9BAE9">
            <w:pPr>
              <w:spacing w:after="0" w:line="240" w:lineRule="auto"/>
            </w:pPr>
            <w:r>
              <w:rPr>
                <w:b/>
              </w:rPr>
              <w:t>Structured Logging</w:t>
            </w:r>
          </w:p>
        </w:tc>
      </w:tr>
      <w:tr w14:paraId="1443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0B296D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831E2B0">
            <w:pPr>
              <w:spacing w:after="0" w:line="240" w:lineRule="auto"/>
            </w:pPr>
            <w:r>
              <w:t>As the system, I want to generate structured logs so application issues can be diagnosed.</w:t>
            </w:r>
          </w:p>
        </w:tc>
      </w:tr>
      <w:tr w14:paraId="42BAF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2667D5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FE68AFB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8FBAC8C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201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0CA153B">
            <w:pPr>
              <w:spacing w:after="0" w:line="240" w:lineRule="auto"/>
            </w:pPr>
            <w:r>
              <w:rPr>
                <w:b/>
              </w:rPr>
              <w:t>US-127</w:t>
            </w:r>
          </w:p>
        </w:tc>
        <w:tc>
          <w:tcPr>
            <w:tcW w:w="5184" w:type="dxa"/>
          </w:tcPr>
          <w:p w14:paraId="0EF0FE52">
            <w:pPr>
              <w:spacing w:after="0" w:line="240" w:lineRule="auto"/>
            </w:pPr>
            <w:r>
              <w:rPr>
                <w:b/>
              </w:rPr>
              <w:t>Transactional Queue Operations</w:t>
            </w:r>
          </w:p>
        </w:tc>
      </w:tr>
      <w:tr w14:paraId="0C53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C063287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71BC632E">
            <w:pPr>
              <w:spacing w:after="0" w:line="240" w:lineRule="auto"/>
            </w:pPr>
            <w:r>
              <w:t>As the system, I want queue mutations to execute atomically so queue state remains consistent.</w:t>
            </w:r>
          </w:p>
        </w:tc>
      </w:tr>
      <w:tr w14:paraId="4BE3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D766C47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D34DA82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C0E4E7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345C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FB3CA6E">
            <w:pPr>
              <w:spacing w:after="0" w:line="240" w:lineRule="auto"/>
            </w:pPr>
            <w:r>
              <w:rPr>
                <w:b/>
              </w:rPr>
              <w:t>US-128</w:t>
            </w:r>
          </w:p>
        </w:tc>
        <w:tc>
          <w:tcPr>
            <w:tcW w:w="5184" w:type="dxa"/>
          </w:tcPr>
          <w:p w14:paraId="76E3BF16">
            <w:pPr>
              <w:spacing w:after="0" w:line="240" w:lineRule="auto"/>
            </w:pPr>
            <w:r>
              <w:rPr>
                <w:b/>
              </w:rPr>
              <w:t>Concurrent Queue Requests</w:t>
            </w:r>
          </w:p>
        </w:tc>
      </w:tr>
      <w:tr w14:paraId="1D6E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B24FBC5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95B776F">
            <w:pPr>
              <w:spacing w:after="0" w:line="240" w:lineRule="auto"/>
            </w:pPr>
            <w:r>
              <w:t>As the system, I want concurrent queue requests to be handled safely so queue position integrity is preserved.</w:t>
            </w:r>
          </w:p>
        </w:tc>
      </w:tr>
      <w:tr w14:paraId="53F9B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1DE43AD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42C75E98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3231114"/>
    <w:p w14:paraId="2DD8B743">
      <w:pPr>
        <w:pStyle w:val="2"/>
      </w:pPr>
      <w:r>
        <w:t>Background Jobs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B6A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B1CEA37">
            <w:pPr>
              <w:spacing w:after="0" w:line="240" w:lineRule="auto"/>
            </w:pPr>
            <w:r>
              <w:rPr>
                <w:b/>
              </w:rPr>
              <w:t>US-129</w:t>
            </w:r>
          </w:p>
        </w:tc>
        <w:tc>
          <w:tcPr>
            <w:tcW w:w="5184" w:type="dxa"/>
          </w:tcPr>
          <w:p w14:paraId="63ED1B62">
            <w:pPr>
              <w:spacing w:after="0" w:line="240" w:lineRule="auto"/>
            </w:pPr>
            <w:r>
              <w:rPr>
                <w:b/>
              </w:rPr>
              <w:t>Request Expiration Job</w:t>
            </w:r>
          </w:p>
        </w:tc>
      </w:tr>
      <w:tr w14:paraId="586B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F9C406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4B3BB61E">
            <w:pPr>
              <w:spacing w:after="0" w:line="240" w:lineRule="auto"/>
            </w:pPr>
            <w:r>
              <w:t>As the system, I want to automatically process queue requests that remain unanswered for 10 minutes.</w:t>
            </w:r>
          </w:p>
        </w:tc>
      </w:tr>
      <w:tr w14:paraId="4E08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050226F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6132021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0CFAA05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B6FF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4940AF9">
            <w:pPr>
              <w:spacing w:after="0" w:line="240" w:lineRule="auto"/>
            </w:pPr>
            <w:r>
              <w:rPr>
                <w:b/>
              </w:rPr>
              <w:t>US-130</w:t>
            </w:r>
          </w:p>
        </w:tc>
        <w:tc>
          <w:tcPr>
            <w:tcW w:w="5184" w:type="dxa"/>
          </w:tcPr>
          <w:p w14:paraId="157F3AA8">
            <w:pPr>
              <w:spacing w:after="0" w:line="240" w:lineRule="auto"/>
            </w:pPr>
            <w:r>
              <w:rPr>
                <w:b/>
              </w:rPr>
              <w:t>Scheduled Shop Closing</w:t>
            </w:r>
          </w:p>
        </w:tc>
      </w:tr>
      <w:tr w14:paraId="38CE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9686CB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3207DB0">
            <w:pPr>
              <w:spacing w:after="0" w:line="240" w:lineRule="auto"/>
            </w:pPr>
            <w:r>
              <w:t>As the system, I want background jobs to close shops according to their configured schedule.</w:t>
            </w:r>
          </w:p>
        </w:tc>
      </w:tr>
      <w:tr w14:paraId="7D741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1A3519C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589371E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CB03B0E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CD2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698F6A9">
            <w:pPr>
              <w:spacing w:after="0" w:line="240" w:lineRule="auto"/>
            </w:pPr>
            <w:r>
              <w:rPr>
                <w:b/>
              </w:rPr>
              <w:t>US-131</w:t>
            </w:r>
          </w:p>
        </w:tc>
        <w:tc>
          <w:tcPr>
            <w:tcW w:w="5184" w:type="dxa"/>
          </w:tcPr>
          <w:p w14:paraId="2921E620">
            <w:pPr>
              <w:spacing w:after="0" w:line="240" w:lineRule="auto"/>
            </w:pPr>
            <w:r>
              <w:rPr>
                <w:b/>
              </w:rPr>
              <w:t>Email Background Job</w:t>
            </w:r>
          </w:p>
        </w:tc>
      </w:tr>
      <w:tr w14:paraId="5AA1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4F46EC1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6BBC36B4">
            <w:pPr>
              <w:spacing w:after="0" w:line="240" w:lineRule="auto"/>
            </w:pPr>
            <w:r>
              <w:t>As the system, I want email notifications to be processed asynchronously.</w:t>
            </w:r>
          </w:p>
        </w:tc>
      </w:tr>
      <w:tr w14:paraId="2DA9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544DBA2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19EB35D4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78634B11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712C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C96F2FF">
            <w:pPr>
              <w:spacing w:after="0" w:line="240" w:lineRule="auto"/>
            </w:pPr>
            <w:r>
              <w:rPr>
                <w:b/>
              </w:rPr>
              <w:t>US-132</w:t>
            </w:r>
          </w:p>
        </w:tc>
        <w:tc>
          <w:tcPr>
            <w:tcW w:w="5184" w:type="dxa"/>
          </w:tcPr>
          <w:p w14:paraId="2E61B7F9">
            <w:pPr>
              <w:spacing w:after="0" w:line="240" w:lineRule="auto"/>
            </w:pPr>
            <w:r>
              <w:rPr>
                <w:b/>
              </w:rPr>
              <w:t>ETA/Analytics Jobs</w:t>
            </w:r>
          </w:p>
        </w:tc>
      </w:tr>
      <w:tr w14:paraId="2359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8999E9B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3001350">
            <w:pPr>
              <w:spacing w:after="0" w:line="240" w:lineRule="auto"/>
            </w:pPr>
            <w:r>
              <w:t>As the system, I want background processing to handle expensive analytics/ML operations without blocking API requests.</w:t>
            </w:r>
          </w:p>
        </w:tc>
      </w:tr>
      <w:tr w14:paraId="0167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F923BB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5767FFD1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6E5E1FE2"/>
    <w:p w14:paraId="259CFFDE">
      <w:pPr>
        <w:pStyle w:val="2"/>
      </w:pPr>
      <w:r>
        <w:t>Testing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038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6CA1E08">
            <w:pPr>
              <w:spacing w:after="0" w:line="240" w:lineRule="auto"/>
            </w:pPr>
            <w:r>
              <w:rPr>
                <w:b/>
              </w:rPr>
              <w:t>US-133</w:t>
            </w:r>
          </w:p>
        </w:tc>
        <w:tc>
          <w:tcPr>
            <w:tcW w:w="5184" w:type="dxa"/>
          </w:tcPr>
          <w:p w14:paraId="4A1D1A52">
            <w:pPr>
              <w:spacing w:after="0" w:line="240" w:lineRule="auto"/>
            </w:pPr>
            <w:r>
              <w:rPr>
                <w:b/>
              </w:rPr>
              <w:t>Unit Testing</w:t>
            </w:r>
          </w:p>
        </w:tc>
      </w:tr>
      <w:tr w14:paraId="234C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52B8753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2EE9C85">
            <w:pPr>
              <w:spacing w:after="0" w:line="240" w:lineRule="auto"/>
            </w:pPr>
            <w:r>
              <w:t>As a developer, I want unit tests for core business logic so that regressions can be detected.</w:t>
            </w:r>
          </w:p>
        </w:tc>
      </w:tr>
      <w:tr w14:paraId="78BF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02A24740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7E411ED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1B3133F3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519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5A005FC">
            <w:pPr>
              <w:spacing w:after="0" w:line="240" w:lineRule="auto"/>
            </w:pPr>
            <w:r>
              <w:rPr>
                <w:b/>
              </w:rPr>
              <w:t>US-134</w:t>
            </w:r>
          </w:p>
        </w:tc>
        <w:tc>
          <w:tcPr>
            <w:tcW w:w="5184" w:type="dxa"/>
          </w:tcPr>
          <w:p w14:paraId="11A2EDCE">
            <w:pPr>
              <w:spacing w:after="0" w:line="240" w:lineRule="auto"/>
            </w:pPr>
            <w:r>
              <w:rPr>
                <w:b/>
              </w:rPr>
              <w:t>Queue Integration Testing</w:t>
            </w:r>
          </w:p>
        </w:tc>
      </w:tr>
      <w:tr w14:paraId="2D50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7022D1A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30FE6F6E">
            <w:pPr>
              <w:spacing w:after="0" w:line="240" w:lineRule="auto"/>
            </w:pPr>
            <w:r>
              <w:t>As a developer, I want integration tests for queue operations so that database interactions are verified.</w:t>
            </w:r>
          </w:p>
        </w:tc>
      </w:tr>
      <w:tr w14:paraId="2672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7BEA195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F434DC6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34CAD59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4E0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FA26AC4">
            <w:pPr>
              <w:spacing w:after="0" w:line="240" w:lineRule="auto"/>
            </w:pPr>
            <w:r>
              <w:rPr>
                <w:b/>
              </w:rPr>
              <w:t>US-135</w:t>
            </w:r>
          </w:p>
        </w:tc>
        <w:tc>
          <w:tcPr>
            <w:tcW w:w="5184" w:type="dxa"/>
          </w:tcPr>
          <w:p w14:paraId="7439655C">
            <w:pPr>
              <w:spacing w:after="0" w:line="240" w:lineRule="auto"/>
            </w:pPr>
            <w:r>
              <w:rPr>
                <w:b/>
              </w:rPr>
              <w:t>Concurrent Queue Testing</w:t>
            </w:r>
          </w:p>
        </w:tc>
      </w:tr>
      <w:tr w14:paraId="01C4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CF9DE9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4B18026">
            <w:pPr>
              <w:spacing w:after="0" w:line="240" w:lineRule="auto"/>
            </w:pPr>
            <w:r>
              <w:t>As a developer, I want concurrency tests so that queue position integrity can be verified under simultaneous requests.</w:t>
            </w:r>
          </w:p>
        </w:tc>
      </w:tr>
      <w:tr w14:paraId="3944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4CFAE33B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37B4297F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4642B94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057D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15B4280">
            <w:pPr>
              <w:spacing w:after="0" w:line="240" w:lineRule="auto"/>
            </w:pPr>
            <w:r>
              <w:rPr>
                <w:b/>
              </w:rPr>
              <w:t>US-136</w:t>
            </w:r>
          </w:p>
        </w:tc>
        <w:tc>
          <w:tcPr>
            <w:tcW w:w="5184" w:type="dxa"/>
          </w:tcPr>
          <w:p w14:paraId="3913A197">
            <w:pPr>
              <w:spacing w:after="0" w:line="240" w:lineRule="auto"/>
            </w:pPr>
            <w:r>
              <w:rPr>
                <w:b/>
              </w:rPr>
              <w:t>Payment Integration Testing</w:t>
            </w:r>
          </w:p>
        </w:tc>
      </w:tr>
      <w:tr w14:paraId="162C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7EB684C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594FE4B8">
            <w:pPr>
              <w:spacing w:after="0" w:line="240" w:lineRule="auto"/>
            </w:pPr>
            <w:r>
              <w:t>As a developer, I want payment webhook and idempotency tests so that payment state remains reliable.</w:t>
            </w:r>
          </w:p>
        </w:tc>
      </w:tr>
      <w:tr w14:paraId="216C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54FDC6A6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28426D1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2F4E2EE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094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F47A3B5">
            <w:pPr>
              <w:spacing w:after="0" w:line="240" w:lineRule="auto"/>
            </w:pPr>
            <w:r>
              <w:rPr>
                <w:b/>
              </w:rPr>
              <w:t>US-137</w:t>
            </w:r>
          </w:p>
        </w:tc>
        <w:tc>
          <w:tcPr>
            <w:tcW w:w="5184" w:type="dxa"/>
          </w:tcPr>
          <w:p w14:paraId="33676331">
            <w:pPr>
              <w:spacing w:after="0" w:line="240" w:lineRule="auto"/>
            </w:pPr>
            <w:r>
              <w:rPr>
                <w:b/>
              </w:rPr>
              <w:t>Realtime Testing</w:t>
            </w:r>
          </w:p>
        </w:tc>
      </w:tr>
      <w:tr w14:paraId="67E28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172EB35F">
            <w:pPr>
              <w:spacing w:after="0" w:line="240" w:lineRule="auto"/>
            </w:pPr>
            <w:r>
              <w:t>User Story</w:t>
            </w:r>
          </w:p>
        </w:tc>
        <w:tc>
          <w:tcPr>
            <w:tcW w:w="5184" w:type="dxa"/>
          </w:tcPr>
          <w:p w14:paraId="0FD2FE54">
            <w:pPr>
              <w:spacing w:after="0" w:line="240" w:lineRule="auto"/>
            </w:pPr>
            <w:r>
              <w:t>As a developer, I want to test SSE events so that queue changes reach connected clients correctly.</w:t>
            </w:r>
          </w:p>
        </w:tc>
      </w:tr>
      <w:tr w14:paraId="3B68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66DAEA7A">
            <w:pPr>
              <w:spacing w:after="0" w:line="240" w:lineRule="auto"/>
            </w:pPr>
            <w:r>
              <w:t>Acceptance Criteria</w:t>
            </w:r>
          </w:p>
        </w:tc>
        <w:tc>
          <w:tcPr>
            <w:tcW w:w="5184" w:type="dxa"/>
          </w:tcPr>
          <w:p w14:paraId="7B274070">
            <w:pPr>
              <w:spacing w:after="0" w:line="240" w:lineRule="auto"/>
            </w:pPr>
            <w:r>
              <w:t>Implementation must satisfy the stated actor, action, outcome, authorization, validation, and relevant business rules for this story.</w:t>
            </w:r>
          </w:p>
        </w:tc>
      </w:tr>
    </w:tbl>
    <w:p w14:paraId="5BC27E23"/>
    <w:p w14:paraId="5ACD3B21">
      <w:pPr>
        <w:pStyle w:val="2"/>
      </w:pPr>
      <w:r>
        <w:t>Core Business Rules</w:t>
      </w:r>
    </w:p>
    <w:p w14:paraId="12DD0DAB">
      <w:pPr>
        <w:pStyle w:val="23"/>
      </w:pPr>
      <w:r>
        <w:t>One owner can have one shop in V1.</w:t>
      </w:r>
    </w:p>
    <w:p w14:paraId="1187CF05">
      <w:pPr>
        <w:pStyle w:val="23"/>
      </w:pPr>
      <w:r>
        <w:t>One shop has one barber in V1; multi-barber support is future scope.</w:t>
      </w:r>
    </w:p>
    <w:p w14:paraId="72120BEE">
      <w:pPr>
        <w:pStyle w:val="23"/>
      </w:pPr>
      <w:r>
        <w:t>A customer can have only one active queue at a time.</w:t>
      </w:r>
    </w:p>
    <w:p w14:paraId="5E70F666">
      <w:pPr>
        <w:pStyle w:val="23"/>
      </w:pPr>
      <w:r>
        <w:t>Queue requests expire after exactly 10 minutes without owner response.</w:t>
      </w:r>
    </w:p>
    <w:p w14:paraId="437CF114">
      <w:pPr>
        <w:pStyle w:val="23"/>
      </w:pPr>
      <w:r>
        <w:t>Maximum active queue size is 15 by default.</w:t>
      </w:r>
    </w:p>
    <w:p w14:paraId="5C88AEDC">
      <w:pPr>
        <w:pStyle w:val="23"/>
      </w:pPr>
      <w:r>
        <w:t>Queue order is FCFS initially; owners can manually reorder active entries.</w:t>
      </w:r>
    </w:p>
    <w:p w14:paraId="4496603A">
      <w:pPr>
        <w:pStyle w:val="23"/>
      </w:pPr>
      <w:r>
        <w:t>MySQL is the source of truth for queue state.</w:t>
      </w:r>
    </w:p>
    <w:p w14:paraId="04E9B397">
      <w:pPr>
        <w:pStyle w:val="23"/>
      </w:pPr>
      <w:r>
        <w:t>Node.js/Express contains the Queue Engine; Redis/BullMQ supports locks and background jobs.</w:t>
      </w:r>
    </w:p>
    <w:p w14:paraId="1A107E0B">
      <w:pPr>
        <w:pStyle w:val="23"/>
      </w:pPr>
      <w:r>
        <w:t>SSE provides server-to-browser realtime updates.</w:t>
      </w:r>
    </w:p>
    <w:p w14:paraId="65B2FDAD">
      <w:pPr>
        <w:pStyle w:val="23"/>
      </w:pPr>
      <w:r>
        <w:t>Refund execution is manual in V1.</w:t>
      </w:r>
    </w:p>
    <w:p w14:paraId="18934256">
      <w:pPr>
        <w:pStyle w:val="23"/>
      </w:pPr>
      <w:r>
        <w:t>Rule-based ETA is the initial fallback; Python ML ETA is a later phase.</w:t>
      </w:r>
    </w:p>
    <w:p w14:paraId="2F2EB8DF">
      <w:pPr>
        <w:pStyle w:val="23"/>
      </w:pPr>
      <w:r>
        <w:t>Shop images are stored in S3; map location uses Leaflet/OpenStreetMap.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6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1897</Words>
  <Characters>10669</Characters>
  <Lines>0</Lines>
  <Paragraphs>0</Paragraphs>
  <TotalTime>7</TotalTime>
  <ScaleCrop>false</ScaleCrop>
  <LinksUpToDate>false</LinksUpToDate>
  <CharactersWithSpaces>12296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2026-09-26T06:17:45Z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eyJoZGlkIjoiNjMzNjMxNGJiNzI4YmRlNTJiNzUyMGY2YTk5NTEzZjciLCJ1c2VySWQiOiI1Njc1NzQwMzYzNTUifQ==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16AE1ADBAB304A82895B9EB3197DD558_12</vt:lpwstr>
  </property>
</Properties>
</file>